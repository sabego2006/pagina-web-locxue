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0ED6B" w14:textId="46C91D0F" w:rsidR="00505BB7" w:rsidRDefault="00AE7585" w:rsidP="00505BB7">
      <w:r>
        <w:rPr>
          <w:noProof/>
        </w:rPr>
        <w:drawing>
          <wp:anchor distT="0" distB="0" distL="114300" distR="114300" simplePos="0" relativeHeight="251661312" behindDoc="0" locked="0" layoutInCell="1" allowOverlap="1" wp14:anchorId="6DD64DDC" wp14:editId="6CB0DB6C">
            <wp:simplePos x="0" y="0"/>
            <wp:positionH relativeFrom="column">
              <wp:posOffset>153417</wp:posOffset>
            </wp:positionH>
            <wp:positionV relativeFrom="paragraph">
              <wp:posOffset>-329947</wp:posOffset>
            </wp:positionV>
            <wp:extent cx="1458800" cy="3589020"/>
            <wp:effectExtent l="1588"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a:extLst>
                        <a:ext uri="{28A0092B-C50C-407E-A947-70E740481C1C}">
                          <a14:useLocalDpi xmlns:a14="http://schemas.microsoft.com/office/drawing/2010/main" val="0"/>
                        </a:ext>
                      </a:extLst>
                    </a:blip>
                    <a:stretch>
                      <a:fillRect/>
                    </a:stretch>
                  </pic:blipFill>
                  <pic:spPr>
                    <a:xfrm rot="16200000">
                      <a:off x="0" y="0"/>
                      <a:ext cx="1458800" cy="3589020"/>
                    </a:xfrm>
                    <a:prstGeom prst="rect">
                      <a:avLst/>
                    </a:prstGeom>
                  </pic:spPr>
                </pic:pic>
              </a:graphicData>
            </a:graphic>
            <wp14:sizeRelH relativeFrom="page">
              <wp14:pctWidth>0</wp14:pctWidth>
            </wp14:sizeRelH>
            <wp14:sizeRelV relativeFrom="page">
              <wp14:pctHeight>0</wp14:pctHeight>
            </wp14:sizeRelV>
          </wp:anchor>
        </w:drawing>
      </w:r>
      <w:r w:rsidR="00A017EA">
        <w:rPr>
          <w:noProof/>
          <w:lang w:bidi="es-ES"/>
        </w:rPr>
        <mc:AlternateContent>
          <mc:Choice Requires="wpg">
            <w:drawing>
              <wp:anchor distT="0" distB="0" distL="114300" distR="114300" simplePos="0" relativeHeight="251659264" behindDoc="1" locked="1" layoutInCell="1" allowOverlap="1" wp14:anchorId="4469DFF8" wp14:editId="154973B2">
                <wp:simplePos x="0" y="0"/>
                <wp:positionH relativeFrom="margin">
                  <wp:posOffset>-914400</wp:posOffset>
                </wp:positionH>
                <wp:positionV relativeFrom="paragraph">
                  <wp:posOffset>0</wp:posOffset>
                </wp:positionV>
                <wp:extent cx="7775575" cy="10692130"/>
                <wp:effectExtent l="0" t="0" r="2540" b="0"/>
                <wp:wrapNone/>
                <wp:docPr id="23" name="Grupo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5575" cy="10692130"/>
                          <a:chOff x="0" y="0"/>
                          <a:chExt cx="7776182" cy="10692130"/>
                        </a:xfrm>
                      </wpg:grpSpPr>
                      <wps:wsp>
                        <wps:cNvPr id="9" name="Forma libre 6">
                          <a:extLst>
                            <a:ext uri="{FF2B5EF4-FFF2-40B4-BE49-F238E27FC236}">
                              <a16:creationId xmlns:a16="http://schemas.microsoft.com/office/drawing/2014/main" id="{96F8F234-34A2-492E-A1DD-876120A115D8}"/>
                            </a:ext>
                          </a:extLst>
                        </wps:cNvPr>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rgbClr val="503272"/>
                          </a:solidFill>
                          <a:ln>
                            <a:noFill/>
                          </a:ln>
                        </wps:spPr>
                        <wps:bodyPr vert="horz" wrap="square" lIns="91440" tIns="45720" rIns="91440" bIns="45720" numCol="1" anchor="t" anchorCtr="0" compatLnSpc="1">
                          <a:prstTxWarp prst="textNoShape">
                            <a:avLst/>
                          </a:prstTxWarp>
                        </wps:bodyPr>
                      </wps:wsp>
                      <wps:wsp>
                        <wps:cNvPr id="11" name="Rectángulo 8">
                          <a:extLst>
                            <a:ext uri="{FF2B5EF4-FFF2-40B4-BE49-F238E27FC236}">
                              <a16:creationId xmlns:a16="http://schemas.microsoft.com/office/drawing/2014/main" id="{0DDCEB9B-D4C0-46BA-BA2F-F5E77866991E}"/>
                            </a:ext>
                          </a:extLst>
                        </wps:cNvPr>
                        <wps:cNvSpPr>
                          <a:spLocks noChangeArrowheads="1"/>
                        </wps:cNvSpPr>
                        <wps:spPr bwMode="auto">
                          <a:xfrm>
                            <a:off x="0" y="0"/>
                            <a:ext cx="7771308" cy="667566"/>
                          </a:xfrm>
                          <a:prstGeom prst="rect">
                            <a:avLst/>
                          </a:prstGeom>
                          <a:solidFill>
                            <a:srgbClr val="061843"/>
                          </a:solidFill>
                          <a:ln>
                            <a:noFill/>
                          </a:ln>
                        </wps:spPr>
                        <wps:bodyPr vert="horz" wrap="square" lIns="91440" tIns="45720" rIns="91440" bIns="45720" numCol="1" anchor="t" anchorCtr="0" compatLnSpc="1">
                          <a:prstTxWarp prst="textNoShape">
                            <a:avLst/>
                          </a:prstTxWarp>
                        </wps:bodyPr>
                      </wps:wsp>
                      <wps:wsp>
                        <wps:cNvPr id="28" name="Forma libre: Forma libre:">
                          <a:extLst>
                            <a:ext uri="{FF2B5EF4-FFF2-40B4-BE49-F238E27FC236}">
                              <a16:creationId xmlns:a16="http://schemas.microsoft.com/office/drawing/2014/main" id="{359D7797-4BA1-47FB-B5A7-EB6D46754C37}"/>
                            </a:ext>
                          </a:extLst>
                        </wps:cNvPr>
                        <wps:cNvSpPr>
                          <a:spLocks/>
                        </wps:cNvSpPr>
                        <wps:spPr bwMode="auto">
                          <a:xfrm>
                            <a:off x="0" y="9766300"/>
                            <a:ext cx="6694833" cy="925830"/>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rgbClr val="061843"/>
                          </a:solidFill>
                          <a:ln>
                            <a:noFill/>
                          </a:ln>
                        </wps:spPr>
                        <wps:bodyPr vert="horz" wrap="square" lIns="91440" tIns="45720" rIns="91440" bIns="45720" numCol="1" anchor="t" anchorCtr="0" compatLnSpc="1">
                          <a:prstTxWarp prst="textNoShape">
                            <a:avLst/>
                          </a:prstTxWarp>
                          <a:noAutofit/>
                        </wps:bodyPr>
                      </wps:wsp>
                      <wps:wsp>
                        <wps:cNvPr id="14" name="Forma libre: Forma libre:"/>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rgbClr val="43228C"/>
                          </a:solidFill>
                          <a:ln>
                            <a:noFill/>
                          </a:ln>
                        </wps:spPr>
                        <wps:bodyPr vert="horz" wrap="square" lIns="91440" tIns="45720" rIns="91440" bIns="45720" numCol="1" anchor="t" anchorCtr="0" compatLnSpc="1">
                          <a:prstTxWarp prst="textNoShape">
                            <a:avLst/>
                          </a:prstTxWarp>
                          <a:noAutofit/>
                        </wps:bodyPr>
                      </wps:wsp>
                      <wps:wsp>
                        <wps:cNvPr id="16" name="Forma libre 13">
                          <a:extLst>
                            <a:ext uri="{FF2B5EF4-FFF2-40B4-BE49-F238E27FC236}">
                              <a16:creationId xmlns:a16="http://schemas.microsoft.com/office/drawing/2014/main" id="{8825FBAD-95F1-4207-9A2A-C5C7686DC2CF}"/>
                            </a:ext>
                          </a:extLst>
                        </wps:cNvPr>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rgbClr val="061843"/>
                          </a:solidFill>
                          <a:ln>
                            <a:noFill/>
                          </a:ln>
                        </wps:spPr>
                        <wps:bodyPr vert="horz" wrap="square" lIns="91440" tIns="45720" rIns="91440" bIns="45720" numCol="1" anchor="t" anchorCtr="0" compatLnSpc="1">
                          <a:prstTxWarp prst="textNoShape">
                            <a:avLst/>
                          </a:prstTxWarp>
                        </wps:bodyPr>
                      </wps:wsp>
                      <wps:wsp>
                        <wps:cNvPr id="18" name="Forma libre 15">
                          <a:extLst>
                            <a:ext uri="{FF2B5EF4-FFF2-40B4-BE49-F238E27FC236}">
                              <a16:creationId xmlns:a16="http://schemas.microsoft.com/office/drawing/2014/main" id="{D15E71B7-D7A6-44CE-830C-354A3088AF64}"/>
                            </a:ext>
                          </a:extLst>
                        </wps:cNvPr>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3"/>
                          </a:solidFill>
                          <a:ln>
                            <a:noFill/>
                          </a:ln>
                        </wps:spPr>
                        <wps:bodyPr vert="horz" wrap="square" lIns="91440" tIns="45720" rIns="91440" bIns="45720" numCol="1" anchor="t" anchorCtr="0" compatLnSpc="1">
                          <a:prstTxWarp prst="textNoShape">
                            <a:avLst/>
                          </a:prstTxWarp>
                        </wps:bodyPr>
                      </wps:wsp>
                      <wps:wsp>
                        <wps:cNvPr id="29" name="Rectángulo 28">
                          <a:extLst>
                            <a:ext uri="{FF2B5EF4-FFF2-40B4-BE49-F238E27FC236}">
                              <a16:creationId xmlns:a16="http://schemas.microsoft.com/office/drawing/2014/main" id="{86C4AB77-1494-48EA-BE49-457966A12F59}"/>
                            </a:ext>
                          </a:extLst>
                        </wps:cNvPr>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0</wp14:pctHeight>
                </wp14:sizeRelV>
              </wp:anchor>
            </w:drawing>
          </mc:Choice>
          <mc:Fallback>
            <w:pict>
              <v:group w14:anchorId="55B1600C" id="Grupo 23" o:spid="_x0000_s1026" alt="&quot;&quot;" style="position:absolute;margin-left:-1in;margin-top:0;width:612.25pt;height:841.9pt;z-index:-251657216;mso-width-percent:1000;mso-position-horizontal-relative:margin;mso-width-percent:1000" coordsize="7776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">
                <v:shape id="Forma libre 6" o:spid="_x0000_s1027"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" path="m2371,l,,355,440r2016,l2371,xe" fillcolor="#503272" stroked="f">
                  <v:path arrowok="t" o:connecttype="custom" o:connectlocs="3832315,0;0,0;573797,658586;3832315,658586;3832315,0" o:connectangles="0,0,0,0,0"/>
                </v:shape>
                <v:rect id="Rectángulo 8" o:spid="_x0000_s1028"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" fillcolor="#061843" stroked="f"/>
                <v:shape id="Forma libre: Forma libre:" o:spid="_x0000_s1029" style="position:absolute;top:97663;width:66948;height:9258;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" path="m,l4583908,,6694833,1543935r-5670895,l9698,1543935r-9698,l,48783r307,l,xe" fillcolor="#061843" stroked="f">
                  <v:path arrowok="t" o:connecttype="custom" o:connectlocs="0,0;4583908,0;6694833,925830;1023938,925830;9698,925830;0,925830;0,29253;307,29253" o:connectangles="0,0,0,0,0,0,0,0"/>
                </v:shape>
                <v:shape id="Forma libre: Forma libre:" o:spid="_x0000_s1030"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" path="m1280132,r,2733130l1280131,2733130r,8981l1094394,2742111r,-7l1094254,2742111,,1944324,,926510,1280132,xe" fillcolor="#43228c" stroked="f">
                  <v:path arrowok="t" o:connecttype="custom" o:connectlocs="1280132,0;1280132,2733130;1280131,2733130;1280131,2742111;1094394,2742111;1094394,2742104;1094254,2742111;0,1944324;0,926510" o:connectangles="0,0,0,0,0,0,0,0,0"/>
                </v:shape>
                <v:shape id="Forma libre 13" o:spid="_x0000_s1031"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" path="m760,l,593r760,587l760,946,317,604,760,266,760,xe" fillcolor="#061843" stroked="f">
                  <v:path arrowok="t" o:connecttype="custom" o:connectlocs="1228410,0;0,887594;1228410,1766207;1228410,1415959;512376,904058;1228410,398145;1228410,0" o:connectangles="0,0,0,0,0,0,0"/>
                </v:shape>
                <v:shape id="Forma libre 15" o:spid="_x0000_s1032"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" path="m443,l,338,443,680,443,xe" fillcolor="#e3e3e3 [3206]" stroked="f">
                  <v:path arrowok="t" o:connecttype="custom" o:connectlocs="716034,0;0,505913;716034,1017814;716034,0" o:connectangles="0,0,0,0"/>
                </v:shape>
                <v:rect id="Rectángulo 28" o:spid="_x0000_s1033"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" filled="f" stroked="f" strokeweight="2pt"/>
                <w10:wrap anchorx="margin"/>
                <w10:anchorlock/>
              </v:group>
            </w:pict>
          </mc:Fallback>
        </mc:AlternateContent>
      </w:r>
    </w:p>
    <w:p w14:paraId="0B940559" w14:textId="5E9185C9" w:rsidR="00306DE9" w:rsidRDefault="00306DE9" w:rsidP="00AE7585">
      <w:pPr>
        <w:pStyle w:val="Logotipo"/>
        <w:jc w:val="left"/>
      </w:pPr>
      <w:r w:rsidRPr="00BF3499">
        <w:rPr>
          <w:noProof/>
          <w:lang w:bidi="es-ES"/>
        </w:rPr>
        <w:drawing>
          <wp:anchor distT="0" distB="0" distL="114300" distR="114300" simplePos="0" relativeHeight="251660288" behindDoc="0" locked="0" layoutInCell="1" allowOverlap="1" wp14:anchorId="3D146324" wp14:editId="5D89AED7">
            <wp:simplePos x="0" y="0"/>
            <wp:positionH relativeFrom="column">
              <wp:posOffset>4490964</wp:posOffset>
            </wp:positionH>
            <wp:positionV relativeFrom="paragraph">
              <wp:posOffset>1196340</wp:posOffset>
            </wp:positionV>
            <wp:extent cx="1240917" cy="609147"/>
            <wp:effectExtent l="0" t="0" r="0" b="63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0917" cy="609147"/>
                    </a:xfrm>
                    <a:prstGeom prst="rect">
                      <a:avLst/>
                    </a:prstGeom>
                  </pic:spPr>
                </pic:pic>
              </a:graphicData>
            </a:graphic>
          </wp:anchor>
        </w:drawing>
      </w:r>
      <w:r w:rsidR="00AE7585">
        <w:br w:type="textWrapping" w:clear="all"/>
      </w:r>
    </w:p>
    <w:p w14:paraId="489DE42C" w14:textId="53B8A96C" w:rsidR="00306DE9" w:rsidRPr="00621C0A" w:rsidRDefault="00000000" w:rsidP="00AB0026">
      <w:pPr>
        <w:pStyle w:val="Informacindecontacto"/>
        <w:rPr>
          <w:lang w:val="en-US"/>
        </w:rPr>
      </w:pPr>
      <w:sdt>
        <w:sdtPr>
          <w:id w:val="-582145307"/>
          <w:placeholder>
            <w:docPart w:val="2296074E417242A7B702C6E0ACA2F18B"/>
          </w:placeholder>
          <w:showingPlcHdr/>
          <w15:appearance w15:val="hidden"/>
        </w:sdtPr>
        <w:sdtContent>
          <w:r w:rsidR="00AE7585" w:rsidRPr="00291C5B">
            <w:rPr>
              <w:rStyle w:val="Textodelmarcadordeposicin"/>
              <w:color w:val="061843"/>
              <w:lang w:bidi="es-ES"/>
            </w:rPr>
            <w:t>4567 8th Ave, Carson City, NV 98765</w:t>
          </w:r>
        </w:sdtContent>
      </w:sdt>
    </w:p>
    <w:p w14:paraId="6C4758B4" w14:textId="4F8811BA" w:rsidR="00306DE9" w:rsidRPr="001D5C48" w:rsidRDefault="00000000" w:rsidP="00AB0026">
      <w:pPr>
        <w:pStyle w:val="Informacindecontacto"/>
      </w:pPr>
      <w:sdt>
        <w:sdtPr>
          <w:id w:val="430867407"/>
          <w:placeholder>
            <w:docPart w:val="33207980F26447478489A19B21610435"/>
          </w:placeholder>
          <w:showingPlcHdr/>
          <w15:appearance w15:val="hidden"/>
        </w:sdtPr>
        <w:sdtContent>
          <w:r w:rsidR="00AB0026" w:rsidRPr="001D5C48">
            <w:rPr>
              <w:rStyle w:val="Textodelmarcadordeposicin"/>
              <w:color w:val="auto"/>
              <w:sz w:val="20"/>
              <w:lang w:bidi="es-ES"/>
            </w:rPr>
            <w:t>(880) 555-0188</w:t>
          </w:r>
        </w:sdtContent>
      </w:sdt>
    </w:p>
    <w:p w14:paraId="0822E0BD" w14:textId="248A3670" w:rsidR="00306DE9" w:rsidRPr="001D5C48" w:rsidRDefault="00000000" w:rsidP="00AB0026">
      <w:pPr>
        <w:pStyle w:val="Informacindecontacto"/>
      </w:pPr>
      <w:sdt>
        <w:sdtPr>
          <w:id w:val="-1589458396"/>
          <w:placeholder>
            <w:docPart w:val="9EC77D0EE02746BB8B11EED5456EAF9F"/>
          </w:placeholder>
          <w:showingPlcHdr/>
          <w15:appearance w15:val="hidden"/>
        </w:sdtPr>
        <w:sdtContent>
          <w:r w:rsidR="00AB0026" w:rsidRPr="001D5C48">
            <w:rPr>
              <w:lang w:bidi="es-ES"/>
            </w:rPr>
            <w:t>nitin@nodpublishers.com</w:t>
          </w:r>
        </w:sdtContent>
      </w:sdt>
    </w:p>
    <w:p w14:paraId="182844D5" w14:textId="30F65F1D" w:rsidR="00752FC4" w:rsidRPr="001D5C48" w:rsidRDefault="00000000" w:rsidP="005125BB">
      <w:pPr>
        <w:pStyle w:val="Fecha"/>
      </w:pPr>
      <w:sdt>
        <w:sdtPr>
          <w:id w:val="2143217981"/>
          <w:placeholder>
            <w:docPart w:val="06DAE302CA0B4BBB8B35220C3C031F2D"/>
          </w:placeholder>
          <w:showingPlcHdr/>
          <w15:appearance w15:val="hidden"/>
        </w:sdtPr>
        <w:sdtContent>
          <w:r w:rsidR="00AB0026" w:rsidRPr="001D5C48">
            <w:rPr>
              <w:lang w:bidi="es-ES"/>
            </w:rPr>
            <w:t>24 de abril del 20XX</w:t>
          </w:r>
        </w:sdtContent>
      </w:sdt>
      <w:r w:rsidR="00AB0026" w:rsidRPr="001D5C48">
        <w:rPr>
          <w:lang w:bidi="es-ES"/>
        </w:rPr>
        <w:t xml:space="preserve"> </w:t>
      </w:r>
    </w:p>
    <w:p w14:paraId="5BE553C1" w14:textId="2C6C9B2C" w:rsidR="00752FC4" w:rsidRPr="001D5C48" w:rsidRDefault="00000000" w:rsidP="00AB0026">
      <w:pPr>
        <w:pStyle w:val="Saludo"/>
      </w:pPr>
      <w:sdt>
        <w:sdtPr>
          <w:id w:val="91298367"/>
          <w:placeholder>
            <w:docPart w:val="8646D8318A834E2DBC648D9C007C69D6"/>
          </w:placeholder>
          <w:showingPlcHdr/>
          <w15:appearance w15:val="hidden"/>
        </w:sdtPr>
        <w:sdtContent>
          <w:r w:rsidR="00AB0026" w:rsidRPr="001D5C48">
            <w:rPr>
              <w:lang w:bidi="es-ES"/>
            </w:rPr>
            <w:t>Estimado/a</w:t>
          </w:r>
        </w:sdtContent>
      </w:sdt>
      <w:r w:rsidR="00AB0026" w:rsidRPr="001D5C48">
        <w:rPr>
          <w:lang w:bidi="es-ES"/>
        </w:rPr>
        <w:t xml:space="preserve"> </w:t>
      </w:r>
      <w:sdt>
        <w:sdtPr>
          <w:id w:val="1803801673"/>
          <w:placeholder>
            <w:docPart w:val="F6728A8C8FE846949AEB2FF65AEB6216"/>
          </w:placeholder>
          <w:showingPlcHdr/>
          <w15:appearance w15:val="hidden"/>
        </w:sdtPr>
        <w:sdtContent>
          <w:r w:rsidR="00AB0026" w:rsidRPr="001D5C48">
            <w:rPr>
              <w:lang w:bidi="es-ES"/>
            </w:rPr>
            <w:t>Kiana Anderson</w:t>
          </w:r>
        </w:sdtContent>
      </w:sdt>
      <w:r w:rsidR="00AB0026" w:rsidRPr="001D5C48">
        <w:rPr>
          <w:lang w:bidi="es-ES"/>
        </w:rPr>
        <w:t>,</w:t>
      </w:r>
    </w:p>
    <w:sdt>
      <w:sdtPr>
        <w:alias w:val="Escriba el cuerpo de la carta:"/>
        <w:tag w:val="Escriba el cuerpo de la carta:"/>
        <w:id w:val="413980692"/>
        <w:placeholder>
          <w:docPart w:val="BEA67147CE724CAD885C9E3FE8301418"/>
        </w:placeholder>
        <w:temporary/>
        <w:showingPlcHdr/>
        <w15:appearance w15:val="hidden"/>
      </w:sdtPr>
      <w:sdtContent>
        <w:p w14:paraId="07CAEBAF" w14:textId="77777777" w:rsidR="00752FC4" w:rsidRPr="001D5C48" w:rsidRDefault="00752FC4" w:rsidP="005125BB">
          <w:r w:rsidRPr="001D5C48">
            <w:rPr>
              <w:lang w:bidi="es-ES"/>
            </w:rPr>
            <w:t>Nos encanta el aspecto de este diseño de fondo tal como es. Pero puede agregar su propio toque personal en muy poco tiempo.</w:t>
          </w:r>
        </w:p>
        <w:p w14:paraId="0EC04084" w14:textId="77777777" w:rsidR="00752FC4" w:rsidRPr="001D5C48" w:rsidRDefault="00752FC4" w:rsidP="005125BB">
          <w:r w:rsidRPr="001D5C48">
            <w:rPr>
              <w:lang w:bidi="es-ES"/>
            </w:rPr>
            <w:t>En la pestaña Diseño de la cinta de opciones, consulte las galerías Temas, Colores y Fuentes para obtener una vista previa de los diferentes aspectos de una variedad de elecciones. Después, haga clic para aplicar el que quiera.</w:t>
          </w:r>
        </w:p>
        <w:p w14:paraId="0077B451" w14:textId="77777777" w:rsidR="00752FC4" w:rsidRPr="001D5C48" w:rsidRDefault="00752FC4" w:rsidP="005125BB">
          <w:r w:rsidRPr="001D5C48">
            <w:rPr>
              <w:lang w:bidi="es-ES"/>
            </w:rPr>
            <w:t>También hemos creado estilos que le permiten aplicar el formato que ve en esta carta con un solo clic. En la pestaña Inicio de la cinta de opciones, consulte la Galería de estilos para ver todos los estilos usados en esta carta.</w:t>
          </w:r>
        </w:p>
        <w:p w14:paraId="0B4D28EC" w14:textId="717166EB" w:rsidR="00752FC4" w:rsidRPr="001D5C48" w:rsidRDefault="00752FC4" w:rsidP="005125BB">
          <w:r w:rsidRPr="001D5C48">
            <w:rPr>
              <w:lang w:bidi="es-ES"/>
            </w:rPr>
            <w:t>En la pestaña Insertar encontrará otras herramientas aún más fáciles de usar que podrá utilizar para agregar hipervínculos o insertar comentarios.</w:t>
          </w:r>
        </w:p>
      </w:sdtContent>
    </w:sdt>
    <w:p w14:paraId="2A27A0A1" w14:textId="6D65BC10" w:rsidR="00752FC4" w:rsidRPr="001D5C48" w:rsidRDefault="00000000" w:rsidP="00200635">
      <w:pPr>
        <w:pStyle w:val="Cierre"/>
      </w:pPr>
      <w:sdt>
        <w:sdtPr>
          <w:alias w:val="Un cordial saludo:"/>
          <w:tag w:val="Un cordial saludo:"/>
          <w:id w:val="379681130"/>
          <w:placeholder>
            <w:docPart w:val="39175B33642D4DED9D8926E4DF1AD254"/>
          </w:placeholder>
          <w:temporary/>
          <w:showingPlcHdr/>
          <w15:appearance w15:val="hidden"/>
        </w:sdtPr>
        <w:sdtContent>
          <w:r w:rsidR="00752FC4" w:rsidRPr="001D5C48">
            <w:rPr>
              <w:lang w:bidi="es-ES"/>
            </w:rPr>
            <w:t>Un cordial saludo,</w:t>
          </w:r>
        </w:sdtContent>
      </w:sdt>
    </w:p>
    <w:p w14:paraId="05480A9A" w14:textId="5F7AC4F7" w:rsidR="000F7122" w:rsidRPr="001D5C48" w:rsidRDefault="00000000" w:rsidP="00AB0026">
      <w:pPr>
        <w:pStyle w:val="Firma"/>
      </w:pPr>
      <w:sdt>
        <w:sdtPr>
          <w:id w:val="1764869238"/>
          <w:placeholder>
            <w:docPart w:val="F53778AB019549CCBC755D2AD881F519"/>
          </w:placeholder>
          <w:showingPlcHdr/>
          <w15:appearance w15:val="hidden"/>
        </w:sdtPr>
        <w:sdtContent>
          <w:r w:rsidR="00AB0026" w:rsidRPr="001D5C48">
            <w:rPr>
              <w:lang w:bidi="es-ES"/>
            </w:rPr>
            <w:t>Nitin Brar</w:t>
          </w:r>
        </w:sdtContent>
      </w:sdt>
      <w:r w:rsidR="00AB0026" w:rsidRPr="001D5C48">
        <w:rPr>
          <w:lang w:bidi="es-ES"/>
        </w:rPr>
        <w:t xml:space="preserve"> </w:t>
      </w:r>
    </w:p>
    <w:p w14:paraId="30E22723" w14:textId="623F8B09" w:rsidR="00254E0D" w:rsidRPr="001D5C48" w:rsidRDefault="00000000" w:rsidP="00AB0026">
      <w:pPr>
        <w:pStyle w:val="Firma"/>
      </w:pPr>
      <w:sdt>
        <w:sdtPr>
          <w:id w:val="84654290"/>
          <w:placeholder>
            <w:docPart w:val="C370AF0B41D049D695C0B1E9B9A596D9"/>
          </w:placeholder>
          <w:showingPlcHdr/>
          <w15:appearance w15:val="hidden"/>
        </w:sdtPr>
        <w:sdtContent>
          <w:r w:rsidR="00AB0026" w:rsidRPr="001D5C48">
            <w:rPr>
              <w:lang w:bidi="es-ES"/>
            </w:rPr>
            <w:t>Editor asistente</w:t>
          </w:r>
        </w:sdtContent>
      </w:sdt>
      <w:r w:rsidR="00AB0026" w:rsidRPr="001D5C48">
        <w:rPr>
          <w:lang w:bidi="es-ES"/>
        </w:rPr>
        <w:t xml:space="preserve"> </w:t>
      </w:r>
    </w:p>
    <w:p w14:paraId="7924B65C" w14:textId="0EA6BE22" w:rsidR="009468D3" w:rsidRPr="001D5C48" w:rsidRDefault="00000000" w:rsidP="00AB0026">
      <w:pPr>
        <w:pStyle w:val="Firma"/>
      </w:pPr>
      <w:sdt>
        <w:sdtPr>
          <w:id w:val="-1673792180"/>
          <w:placeholder>
            <w:docPart w:val="D0BEEDA5DC8547338C77B7A1F9D15C73"/>
          </w:placeholder>
          <w:showingPlcHdr/>
          <w15:appearance w15:val="hidden"/>
        </w:sdtPr>
        <w:sdtContent>
          <w:r w:rsidR="00AB0026" w:rsidRPr="001D5C48">
            <w:rPr>
              <w:lang w:bidi="es-ES"/>
            </w:rPr>
            <w:t>nitin@nodpublishers.com</w:t>
          </w:r>
        </w:sdtContent>
      </w:sdt>
      <w:r w:rsidR="00AB0026" w:rsidRPr="001D5C48">
        <w:rPr>
          <w:lang w:bidi="es-ES"/>
        </w:rPr>
        <w:t xml:space="preserve"> </w:t>
      </w:r>
    </w:p>
    <w:sectPr w:rsidR="009468D3" w:rsidRPr="001D5C48" w:rsidSect="001858C4">
      <w:footerReference w:type="even" r:id="rId13"/>
      <w:footerReference w:type="first" r:id="rId14"/>
      <w:pgSz w:w="11906" w:h="16838" w:code="9"/>
      <w:pgMar w:top="0" w:right="1440" w:bottom="0" w:left="1440"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83582" w14:textId="77777777" w:rsidR="008C48F0" w:rsidRDefault="008C48F0">
      <w:pPr>
        <w:spacing w:after="0" w:line="240" w:lineRule="auto"/>
      </w:pPr>
      <w:r>
        <w:separator/>
      </w:r>
    </w:p>
    <w:p w14:paraId="3FE97266" w14:textId="77777777" w:rsidR="008C48F0" w:rsidRDefault="008C48F0"/>
  </w:endnote>
  <w:endnote w:type="continuationSeparator" w:id="0">
    <w:p w14:paraId="38C80944" w14:textId="77777777" w:rsidR="008C48F0" w:rsidRDefault="008C48F0">
      <w:pPr>
        <w:spacing w:after="0" w:line="240" w:lineRule="auto"/>
      </w:pPr>
      <w:r>
        <w:continuationSeparator/>
      </w:r>
    </w:p>
    <w:p w14:paraId="6D18517D" w14:textId="77777777" w:rsidR="008C48F0" w:rsidRDefault="008C48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0DF7B" w14:textId="5D7B5474" w:rsidR="00082A6C" w:rsidRDefault="00082A6C">
    <w:pPr>
      <w:pStyle w:val="Piedepgina"/>
    </w:pPr>
    <w:r>
      <w:rPr>
        <w:noProof/>
        <w:lang w:bidi="es-ES"/>
      </w:rPr>
      <mc:AlternateContent>
        <mc:Choice Requires="wps">
          <w:drawing>
            <wp:anchor distT="0" distB="0" distL="0" distR="0" simplePos="0" relativeHeight="251659264" behindDoc="0" locked="0" layoutInCell="1" allowOverlap="1" wp14:anchorId="5F63C9F2" wp14:editId="426BC6EF">
              <wp:simplePos x="635" y="635"/>
              <wp:positionH relativeFrom="page">
                <wp:align>left</wp:align>
              </wp:positionH>
              <wp:positionV relativeFrom="page">
                <wp:align>bottom</wp:align>
              </wp:positionV>
              <wp:extent cx="443865" cy="443865"/>
              <wp:effectExtent l="0" t="0" r="3175" b="0"/>
              <wp:wrapNone/>
              <wp:docPr id="2" name="Cuadro de texto 2" descr="Clasificado como Confidencial de Microso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A2BE78" w14:textId="1971EBB2" w:rsidR="00082A6C" w:rsidRPr="00082A6C" w:rsidRDefault="00082A6C" w:rsidP="00082A6C">
                          <w:pPr>
                            <w:spacing w:after="0"/>
                            <w:rPr>
                              <w:rFonts w:ascii="Calibri" w:eastAsia="Calibri" w:hAnsi="Calibri" w:cs="Calibri"/>
                              <w:noProof/>
                              <w:color w:val="000000"/>
                              <w:sz w:val="20"/>
                              <w:szCs w:val="20"/>
                            </w:rPr>
                          </w:pPr>
                          <w:r w:rsidRPr="00082A6C">
                            <w:rPr>
                              <w:rFonts w:ascii="Calibri" w:eastAsia="Calibri" w:hAnsi="Calibri" w:cs="Calibri"/>
                              <w:noProof/>
                              <w:color w:val="000000"/>
                              <w:sz w:val="20"/>
                              <w:szCs w:val="20"/>
                              <w:lang w:bidi="es-ES"/>
                            </w:rPr>
                            <w:t>Clasificado como Confidencial de Microsoft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63C9F2" id="_x0000_t202" coordsize="21600,21600" o:spt="202" path="m,l,21600r21600,l21600,xe">
              <v:stroke joinstyle="miter"/>
              <v:path gradientshapeok="t" o:connecttype="rect"/>
            </v:shapetype>
            <v:shape id="Cuadro de texto 2" o:spid="_x0000_s1026" type="#_x0000_t202" alt="Clasificado como Confidencial de Microsoft"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A2BE78" w14:textId="1971EBB2" w:rsidR="00082A6C" w:rsidRPr="00082A6C" w:rsidRDefault="00082A6C" w:rsidP="00082A6C">
                    <w:pPr>
                      <w:spacing w:after="0"/>
                      <w:rPr>
                        <w:rFonts w:ascii="Calibri" w:eastAsia="Calibri" w:hAnsi="Calibri" w:cs="Calibri"/>
                        <w:noProof/>
                        <w:color w:val="000000"/>
                        <w:sz w:val="20"/>
                        <w:szCs w:val="20"/>
                      </w:rPr>
                    </w:pPr>
                    <w:r w:rsidRPr="00082A6C">
                      <w:rPr>
                        <w:rFonts w:ascii="Calibri" w:eastAsia="Calibri" w:hAnsi="Calibri" w:cs="Calibri"/>
                        <w:noProof/>
                        <w:color w:val="000000"/>
                        <w:sz w:val="20"/>
                        <w:szCs w:val="20"/>
                        <w:lang w:bidi="es-ES"/>
                      </w:rPr>
                      <w:t>Clasificado como Confidencial de Microsoft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304F5" w14:textId="7EDF24FB" w:rsidR="00752FC4" w:rsidRDefault="00082A6C" w:rsidP="00752FC4">
    <w:pPr>
      <w:pStyle w:val="Piedepgina"/>
      <w:jc w:val="right"/>
    </w:pPr>
    <w:r>
      <w:rPr>
        <w:noProof/>
        <w:lang w:bidi="es-ES"/>
      </w:rPr>
      <mc:AlternateContent>
        <mc:Choice Requires="wps">
          <w:drawing>
            <wp:anchor distT="0" distB="0" distL="0" distR="0" simplePos="0" relativeHeight="251658240" behindDoc="0" locked="0" layoutInCell="1" allowOverlap="1" wp14:anchorId="519ABD26" wp14:editId="1ED7E9F8">
              <wp:simplePos x="635" y="635"/>
              <wp:positionH relativeFrom="page">
                <wp:align>left</wp:align>
              </wp:positionH>
              <wp:positionV relativeFrom="page">
                <wp:align>bottom</wp:align>
              </wp:positionV>
              <wp:extent cx="443865" cy="443865"/>
              <wp:effectExtent l="0" t="0" r="3175" b="0"/>
              <wp:wrapNone/>
              <wp:docPr id="1" name="Cuadro de texto 1" descr="Clasificado como Confidencial de Microso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2E3A5F" w14:textId="33820A75" w:rsidR="00082A6C" w:rsidRPr="00082A6C" w:rsidRDefault="00082A6C" w:rsidP="00082A6C">
                          <w:pPr>
                            <w:spacing w:after="0"/>
                            <w:rPr>
                              <w:rFonts w:ascii="Calibri" w:eastAsia="Calibri" w:hAnsi="Calibri" w:cs="Calibri"/>
                              <w:noProof/>
                              <w:color w:val="000000"/>
                              <w:sz w:val="20"/>
                              <w:szCs w:val="20"/>
                            </w:rPr>
                          </w:pPr>
                          <w:r w:rsidRPr="00082A6C">
                            <w:rPr>
                              <w:rFonts w:ascii="Calibri" w:eastAsia="Calibri" w:hAnsi="Calibri" w:cs="Calibri"/>
                              <w:noProof/>
                              <w:color w:val="000000"/>
                              <w:sz w:val="20"/>
                              <w:szCs w:val="20"/>
                              <w:lang w:bidi="es-ES"/>
                            </w:rPr>
                            <w:t>Clasificado como Confidencial de Microsoft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9ABD26" id="_x0000_t202" coordsize="21600,21600" o:spt="202" path="m,l,21600r21600,l21600,xe">
              <v:stroke joinstyle="miter"/>
              <v:path gradientshapeok="t" o:connecttype="rect"/>
            </v:shapetype>
            <v:shape id="Cuadro de texto 1" o:spid="_x0000_s1027" type="#_x0000_t202" alt="Clasificado como Confidencial de Microsoft"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272E3A5F" w14:textId="33820A75" w:rsidR="00082A6C" w:rsidRPr="00082A6C" w:rsidRDefault="00082A6C" w:rsidP="00082A6C">
                    <w:pPr>
                      <w:spacing w:after="0"/>
                      <w:rPr>
                        <w:rFonts w:ascii="Calibri" w:eastAsia="Calibri" w:hAnsi="Calibri" w:cs="Calibri"/>
                        <w:noProof/>
                        <w:color w:val="000000"/>
                        <w:sz w:val="20"/>
                        <w:szCs w:val="20"/>
                      </w:rPr>
                    </w:pPr>
                    <w:r w:rsidRPr="00082A6C">
                      <w:rPr>
                        <w:rFonts w:ascii="Calibri" w:eastAsia="Calibri" w:hAnsi="Calibri" w:cs="Calibri"/>
                        <w:noProof/>
                        <w:color w:val="000000"/>
                        <w:sz w:val="20"/>
                        <w:szCs w:val="20"/>
                        <w:lang w:bidi="es-ES"/>
                      </w:rPr>
                      <w:t>Clasificado como Confidencial de Microsoft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84D66" w14:textId="77777777" w:rsidR="008C48F0" w:rsidRDefault="008C48F0">
      <w:pPr>
        <w:spacing w:after="0" w:line="240" w:lineRule="auto"/>
      </w:pPr>
      <w:r>
        <w:separator/>
      </w:r>
    </w:p>
    <w:p w14:paraId="738E2076" w14:textId="77777777" w:rsidR="008C48F0" w:rsidRDefault="008C48F0"/>
  </w:footnote>
  <w:footnote w:type="continuationSeparator" w:id="0">
    <w:p w14:paraId="0AA2C015" w14:textId="77777777" w:rsidR="008C48F0" w:rsidRDefault="008C48F0">
      <w:pPr>
        <w:spacing w:after="0" w:line="240" w:lineRule="auto"/>
      </w:pPr>
      <w:r>
        <w:continuationSeparator/>
      </w:r>
    </w:p>
    <w:p w14:paraId="20AFAB51" w14:textId="77777777" w:rsidR="008C48F0" w:rsidRDefault="008C48F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FE6878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65A8399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772052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425AE87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079C6BA4"/>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423114"/>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570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A97E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686F4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1A2A028"/>
    <w:lvl w:ilvl="0">
      <w:start w:val="1"/>
      <w:numFmt w:val="bullet"/>
      <w:pStyle w:val="Listaconvietas"/>
      <w:lvlText w:val=""/>
      <w:lvlJc w:val="left"/>
      <w:pPr>
        <w:tabs>
          <w:tab w:val="num" w:pos="360"/>
        </w:tabs>
        <w:ind w:left="360" w:hanging="360"/>
      </w:pPr>
      <w:rPr>
        <w:rFonts w:ascii="Symbol" w:hAnsi="Symbol" w:hint="default"/>
      </w:rPr>
    </w:lvl>
  </w:abstractNum>
  <w:num w:numId="1" w16cid:durableId="1702827075">
    <w:abstractNumId w:val="9"/>
  </w:num>
  <w:num w:numId="2" w16cid:durableId="1779057229">
    <w:abstractNumId w:val="7"/>
  </w:num>
  <w:num w:numId="3" w16cid:durableId="2086105341">
    <w:abstractNumId w:val="6"/>
  </w:num>
  <w:num w:numId="4" w16cid:durableId="961766355">
    <w:abstractNumId w:val="5"/>
  </w:num>
  <w:num w:numId="5" w16cid:durableId="30309604">
    <w:abstractNumId w:val="4"/>
  </w:num>
  <w:num w:numId="6" w16cid:durableId="745151686">
    <w:abstractNumId w:val="8"/>
  </w:num>
  <w:num w:numId="7" w16cid:durableId="1709909194">
    <w:abstractNumId w:val="3"/>
  </w:num>
  <w:num w:numId="8" w16cid:durableId="1980380983">
    <w:abstractNumId w:val="2"/>
  </w:num>
  <w:num w:numId="9" w16cid:durableId="1021131023">
    <w:abstractNumId w:val="1"/>
  </w:num>
  <w:num w:numId="10" w16cid:durableId="17264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3AE"/>
    <w:rsid w:val="000115CE"/>
    <w:rsid w:val="000828F4"/>
    <w:rsid w:val="00082A6C"/>
    <w:rsid w:val="000C19F1"/>
    <w:rsid w:val="000F51EC"/>
    <w:rsid w:val="000F7122"/>
    <w:rsid w:val="00107C8E"/>
    <w:rsid w:val="00143CD6"/>
    <w:rsid w:val="0015507F"/>
    <w:rsid w:val="001858C4"/>
    <w:rsid w:val="001B4EEF"/>
    <w:rsid w:val="001B689C"/>
    <w:rsid w:val="001D5C48"/>
    <w:rsid w:val="00200635"/>
    <w:rsid w:val="00254E0D"/>
    <w:rsid w:val="00291C5B"/>
    <w:rsid w:val="002A0A1B"/>
    <w:rsid w:val="002B0AAA"/>
    <w:rsid w:val="00306DE9"/>
    <w:rsid w:val="0038000D"/>
    <w:rsid w:val="00385ACF"/>
    <w:rsid w:val="003B048C"/>
    <w:rsid w:val="0040677A"/>
    <w:rsid w:val="00410197"/>
    <w:rsid w:val="00477474"/>
    <w:rsid w:val="00480B7F"/>
    <w:rsid w:val="004A1893"/>
    <w:rsid w:val="004B2893"/>
    <w:rsid w:val="004C4A44"/>
    <w:rsid w:val="004F7005"/>
    <w:rsid w:val="00505BB7"/>
    <w:rsid w:val="005125BB"/>
    <w:rsid w:val="005264AB"/>
    <w:rsid w:val="00537F9C"/>
    <w:rsid w:val="00572222"/>
    <w:rsid w:val="00587361"/>
    <w:rsid w:val="005C147D"/>
    <w:rsid w:val="005D3DA6"/>
    <w:rsid w:val="00621C0A"/>
    <w:rsid w:val="006544C9"/>
    <w:rsid w:val="00744EA9"/>
    <w:rsid w:val="00752FC4"/>
    <w:rsid w:val="00757E9C"/>
    <w:rsid w:val="007B4C91"/>
    <w:rsid w:val="007D70F7"/>
    <w:rsid w:val="00830C5F"/>
    <w:rsid w:val="00834A33"/>
    <w:rsid w:val="008916D6"/>
    <w:rsid w:val="00896EE1"/>
    <w:rsid w:val="008B1068"/>
    <w:rsid w:val="008C1482"/>
    <w:rsid w:val="008C48F0"/>
    <w:rsid w:val="008D0AA7"/>
    <w:rsid w:val="008E172E"/>
    <w:rsid w:val="00912A0A"/>
    <w:rsid w:val="0091782F"/>
    <w:rsid w:val="009468D3"/>
    <w:rsid w:val="00981EB2"/>
    <w:rsid w:val="009E7336"/>
    <w:rsid w:val="009F5582"/>
    <w:rsid w:val="00A017EA"/>
    <w:rsid w:val="00A058D2"/>
    <w:rsid w:val="00A17117"/>
    <w:rsid w:val="00A670A9"/>
    <w:rsid w:val="00A763AE"/>
    <w:rsid w:val="00A81C05"/>
    <w:rsid w:val="00AB0026"/>
    <w:rsid w:val="00AE7585"/>
    <w:rsid w:val="00B0375D"/>
    <w:rsid w:val="00B43826"/>
    <w:rsid w:val="00B63133"/>
    <w:rsid w:val="00BC0F0A"/>
    <w:rsid w:val="00C11980"/>
    <w:rsid w:val="00C12A54"/>
    <w:rsid w:val="00C21ED2"/>
    <w:rsid w:val="00CA4B90"/>
    <w:rsid w:val="00CB0809"/>
    <w:rsid w:val="00CE002F"/>
    <w:rsid w:val="00D04123"/>
    <w:rsid w:val="00D06525"/>
    <w:rsid w:val="00D149F1"/>
    <w:rsid w:val="00D36106"/>
    <w:rsid w:val="00DA6E4D"/>
    <w:rsid w:val="00DC4BA9"/>
    <w:rsid w:val="00DC7840"/>
    <w:rsid w:val="00E9325D"/>
    <w:rsid w:val="00F1217C"/>
    <w:rsid w:val="00F337FD"/>
    <w:rsid w:val="00F71D73"/>
    <w:rsid w:val="00F763B1"/>
    <w:rsid w:val="00F90A6A"/>
    <w:rsid w:val="00FA402E"/>
    <w:rsid w:val="00FB49C2"/>
    <w:rsid w:val="00FE1448"/>
    <w:rsid w:val="08B475BF"/>
    <w:rsid w:val="1918B868"/>
    <w:rsid w:val="3505F816"/>
    <w:rsid w:val="408C72BC"/>
    <w:rsid w:val="49A09FA9"/>
    <w:rsid w:val="51D6580B"/>
    <w:rsid w:val="598208A3"/>
    <w:rsid w:val="6378CE02"/>
    <w:rsid w:val="69DF6466"/>
    <w:rsid w:val="6A353962"/>
    <w:rsid w:val="6D6CDA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F4646"/>
  <w15:chartTrackingRefBased/>
  <w15:docId w15:val="{9A8191F0-B00F-41A3-8283-55D3C85C0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00000" w:themeColor="text2" w:themeShade="BF"/>
        <w:sz w:val="22"/>
        <w:szCs w:val="22"/>
        <w:lang w:val="es-ES" w:eastAsia="en-US" w:bidi="ar-SA"/>
      </w:rPr>
    </w:rPrDefault>
    <w:pPrDefault>
      <w:pPr>
        <w:spacing w:after="300" w:line="276" w:lineRule="auto"/>
      </w:pPr>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EB2"/>
    <w:rPr>
      <w:color w:val="auto"/>
    </w:rPr>
  </w:style>
  <w:style w:type="paragraph" w:styleId="Ttulo1">
    <w:name w:val="heading 1"/>
    <w:basedOn w:val="Normal"/>
    <w:next w:val="Normal"/>
    <w:link w:val="Ttulo1Car"/>
    <w:uiPriority w:val="9"/>
    <w:semiHidden/>
    <w:rsid w:val="000F51EC"/>
    <w:pPr>
      <w:keepNext/>
      <w:keepLines/>
      <w:spacing w:before="480" w:after="0"/>
      <w:outlineLvl w:val="0"/>
    </w:pPr>
    <w:rPr>
      <w:rFonts w:asciiTheme="majorHAnsi" w:eastAsiaTheme="majorEastAsia" w:hAnsiTheme="majorHAnsi" w:cstheme="majorBidi"/>
      <w:b/>
      <w:bCs/>
      <w:color w:val="320303" w:themeColor="accent2" w:themeShade="80"/>
      <w:sz w:val="28"/>
      <w:szCs w:val="28"/>
    </w:rPr>
  </w:style>
  <w:style w:type="paragraph" w:styleId="Ttulo2">
    <w:name w:val="heading 2"/>
    <w:basedOn w:val="Normal"/>
    <w:next w:val="Normal"/>
    <w:link w:val="Ttulo2Car"/>
    <w:uiPriority w:val="9"/>
    <w:semiHidden/>
    <w:pPr>
      <w:keepNext/>
      <w:keepLines/>
      <w:spacing w:before="200" w:after="0"/>
      <w:outlineLvl w:val="1"/>
    </w:pPr>
    <w:rPr>
      <w:rFonts w:asciiTheme="majorHAnsi" w:eastAsiaTheme="majorEastAsia" w:hAnsiTheme="majorHAnsi" w:cstheme="majorBidi"/>
      <w:b/>
      <w:bCs/>
      <w:color w:val="262626" w:themeColor="text1" w:themeTint="D9"/>
      <w:sz w:val="26"/>
      <w:szCs w:val="26"/>
    </w:rPr>
  </w:style>
  <w:style w:type="paragraph" w:styleId="Ttulo3">
    <w:name w:val="heading 3"/>
    <w:basedOn w:val="Normal"/>
    <w:next w:val="Normal"/>
    <w:link w:val="Ttulo3Car"/>
    <w:uiPriority w:val="9"/>
    <w:semiHidden/>
    <w:unhideWhenUsed/>
    <w:qFormat/>
    <w:rsid w:val="00572222"/>
    <w:pPr>
      <w:keepNext/>
      <w:keepLines/>
      <w:spacing w:before="40" w:after="0"/>
      <w:outlineLvl w:val="2"/>
    </w:pPr>
    <w:rPr>
      <w:rFonts w:asciiTheme="majorHAnsi" w:eastAsiaTheme="majorEastAsia" w:hAnsiTheme="majorHAnsi" w:cstheme="majorBidi"/>
      <w:color w:val="121212" w:themeColor="accent1" w:themeShade="7F"/>
      <w:sz w:val="24"/>
      <w:szCs w:val="24"/>
    </w:rPr>
  </w:style>
  <w:style w:type="paragraph" w:styleId="Ttulo4">
    <w:name w:val="heading 4"/>
    <w:basedOn w:val="Normal"/>
    <w:next w:val="Normal"/>
    <w:link w:val="Ttulo4Car"/>
    <w:uiPriority w:val="9"/>
    <w:semiHidden/>
    <w:unhideWhenUsed/>
    <w:qFormat/>
    <w:rsid w:val="00572222"/>
    <w:pPr>
      <w:keepNext/>
      <w:keepLines/>
      <w:spacing w:before="40" w:after="0"/>
      <w:outlineLvl w:val="3"/>
    </w:pPr>
    <w:rPr>
      <w:rFonts w:asciiTheme="majorHAnsi" w:eastAsiaTheme="majorEastAsia" w:hAnsiTheme="majorHAnsi" w:cstheme="majorBidi"/>
      <w:i/>
      <w:iCs/>
      <w:color w:val="1C1C1C" w:themeColor="accent1" w:themeShade="BF"/>
    </w:rPr>
  </w:style>
  <w:style w:type="paragraph" w:styleId="Ttulo5">
    <w:name w:val="heading 5"/>
    <w:basedOn w:val="Normal"/>
    <w:next w:val="Normal"/>
    <w:link w:val="Ttulo5Car"/>
    <w:uiPriority w:val="9"/>
    <w:semiHidden/>
    <w:unhideWhenUsed/>
    <w:qFormat/>
    <w:rsid w:val="00572222"/>
    <w:pPr>
      <w:keepNext/>
      <w:keepLines/>
      <w:spacing w:before="40" w:after="0"/>
      <w:outlineLvl w:val="4"/>
    </w:pPr>
    <w:rPr>
      <w:rFonts w:asciiTheme="majorHAnsi" w:eastAsiaTheme="majorEastAsia" w:hAnsiTheme="majorHAnsi" w:cstheme="majorBidi"/>
      <w:color w:val="1C1C1C" w:themeColor="accent1" w:themeShade="BF"/>
    </w:rPr>
  </w:style>
  <w:style w:type="paragraph" w:styleId="Ttulo6">
    <w:name w:val="heading 6"/>
    <w:basedOn w:val="Normal"/>
    <w:next w:val="Normal"/>
    <w:link w:val="Ttulo6Car"/>
    <w:uiPriority w:val="9"/>
    <w:semiHidden/>
    <w:unhideWhenUsed/>
    <w:qFormat/>
    <w:rsid w:val="00572222"/>
    <w:pPr>
      <w:keepNext/>
      <w:keepLines/>
      <w:spacing w:before="40" w:after="0"/>
      <w:outlineLvl w:val="5"/>
    </w:pPr>
    <w:rPr>
      <w:rFonts w:asciiTheme="majorHAnsi" w:eastAsiaTheme="majorEastAsia" w:hAnsiTheme="majorHAnsi" w:cstheme="majorBidi"/>
      <w:color w:val="121212" w:themeColor="accent1" w:themeShade="7F"/>
    </w:rPr>
  </w:style>
  <w:style w:type="paragraph" w:styleId="Ttulo7">
    <w:name w:val="heading 7"/>
    <w:basedOn w:val="Normal"/>
    <w:next w:val="Normal"/>
    <w:link w:val="Ttulo7Car"/>
    <w:uiPriority w:val="9"/>
    <w:semiHidden/>
    <w:unhideWhenUsed/>
    <w:qFormat/>
    <w:rsid w:val="00572222"/>
    <w:pPr>
      <w:keepNext/>
      <w:keepLines/>
      <w:spacing w:before="40" w:after="0"/>
      <w:outlineLvl w:val="6"/>
    </w:pPr>
    <w:rPr>
      <w:rFonts w:asciiTheme="majorHAnsi" w:eastAsiaTheme="majorEastAsia" w:hAnsiTheme="majorHAnsi" w:cstheme="majorBidi"/>
      <w:i/>
      <w:iCs/>
      <w:color w:val="121212" w:themeColor="accent1" w:themeShade="7F"/>
    </w:rPr>
  </w:style>
  <w:style w:type="paragraph" w:styleId="Ttulo8">
    <w:name w:val="heading 8"/>
    <w:basedOn w:val="Normal"/>
    <w:next w:val="Normal"/>
    <w:link w:val="Ttulo8Car"/>
    <w:uiPriority w:val="9"/>
    <w:semiHidden/>
    <w:unhideWhenUsed/>
    <w:qFormat/>
    <w:rsid w:val="00572222"/>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572222"/>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63133"/>
    <w:pPr>
      <w:spacing w:after="0" w:line="240" w:lineRule="auto"/>
    </w:pPr>
  </w:style>
  <w:style w:type="character" w:customStyle="1" w:styleId="EncabezadoCar">
    <w:name w:val="Encabezado Car"/>
    <w:basedOn w:val="Fuentedeprrafopredeter"/>
    <w:link w:val="Encabezado"/>
    <w:uiPriority w:val="99"/>
    <w:semiHidden/>
    <w:rsid w:val="00254E0D"/>
    <w:rPr>
      <w:color w:val="auto"/>
    </w:rPr>
  </w:style>
  <w:style w:type="paragraph" w:styleId="Piedepgina">
    <w:name w:val="footer"/>
    <w:basedOn w:val="Normal"/>
    <w:link w:val="PiedepginaCar"/>
    <w:uiPriority w:val="99"/>
    <w:semiHidden/>
    <w:rsid w:val="00BC0F0A"/>
    <w:pPr>
      <w:spacing w:after="0" w:line="240" w:lineRule="auto"/>
      <w:ind w:left="-720" w:right="-720"/>
      <w:jc w:val="center"/>
    </w:pPr>
    <w:rPr>
      <w:rFonts w:asciiTheme="majorHAnsi" w:hAnsiTheme="majorHAnsi"/>
      <w:color w:val="320303" w:themeColor="accent2" w:themeShade="80"/>
    </w:rPr>
  </w:style>
  <w:style w:type="character" w:customStyle="1" w:styleId="PiedepginaCar">
    <w:name w:val="Pie de página Car"/>
    <w:basedOn w:val="Fuentedeprrafopredeter"/>
    <w:link w:val="Piedepgina"/>
    <w:uiPriority w:val="99"/>
    <w:semiHidden/>
    <w:rsid w:val="00254E0D"/>
    <w:rPr>
      <w:rFonts w:asciiTheme="majorHAnsi" w:hAnsiTheme="majorHAnsi"/>
      <w:color w:val="320303" w:themeColor="accent2" w:themeShade="80"/>
    </w:rPr>
  </w:style>
  <w:style w:type="character" w:styleId="Textodelmarcadordeposicin">
    <w:name w:val="Placeholder Text"/>
    <w:basedOn w:val="Fuentedeprrafopredeter"/>
    <w:uiPriority w:val="99"/>
    <w:semiHidden/>
    <w:rsid w:val="00912A0A"/>
    <w:rPr>
      <w:color w:val="BD878C" w:themeColor="accent5" w:themeShade="BF"/>
      <w:sz w:val="22"/>
    </w:rPr>
  </w:style>
  <w:style w:type="paragraph" w:customStyle="1" w:styleId="Informacindecontacto">
    <w:name w:val="Información de contacto"/>
    <w:basedOn w:val="Normal"/>
    <w:uiPriority w:val="3"/>
    <w:qFormat/>
    <w:rsid w:val="00410197"/>
    <w:pPr>
      <w:spacing w:after="0"/>
      <w:jc w:val="right"/>
    </w:pPr>
    <w:rPr>
      <w:sz w:val="20"/>
      <w:szCs w:val="18"/>
    </w:rPr>
  </w:style>
  <w:style w:type="paragraph" w:styleId="Fecha">
    <w:name w:val="Date"/>
    <w:basedOn w:val="Normal"/>
    <w:next w:val="Saludo"/>
    <w:link w:val="FechaCar"/>
    <w:uiPriority w:val="4"/>
    <w:unhideWhenUsed/>
    <w:qFormat/>
    <w:pPr>
      <w:spacing w:before="720" w:after="960"/>
    </w:pPr>
  </w:style>
  <w:style w:type="character" w:customStyle="1" w:styleId="FechaCar">
    <w:name w:val="Fecha Car"/>
    <w:basedOn w:val="Fuentedeprrafopredeter"/>
    <w:link w:val="Fecha"/>
    <w:uiPriority w:val="4"/>
    <w:rsid w:val="00752FC4"/>
  </w:style>
  <w:style w:type="paragraph" w:styleId="Cierre">
    <w:name w:val="Closing"/>
    <w:basedOn w:val="Normal"/>
    <w:next w:val="Firma"/>
    <w:link w:val="CierreCar"/>
    <w:uiPriority w:val="6"/>
    <w:unhideWhenUsed/>
    <w:qFormat/>
    <w:rsid w:val="00254E0D"/>
    <w:pPr>
      <w:spacing w:after="960" w:line="240" w:lineRule="auto"/>
    </w:pPr>
  </w:style>
  <w:style w:type="character" w:customStyle="1" w:styleId="CierreCar">
    <w:name w:val="Cierre Car"/>
    <w:basedOn w:val="Fuentedeprrafopredeter"/>
    <w:link w:val="Cierre"/>
    <w:uiPriority w:val="6"/>
    <w:rsid w:val="00254E0D"/>
    <w:rPr>
      <w:color w:val="auto"/>
    </w:rPr>
  </w:style>
  <w:style w:type="character" w:customStyle="1" w:styleId="Ttulo1Car">
    <w:name w:val="Título 1 Car"/>
    <w:basedOn w:val="Fuentedeprrafopredeter"/>
    <w:link w:val="Ttulo1"/>
    <w:uiPriority w:val="9"/>
    <w:semiHidden/>
    <w:rsid w:val="00254E0D"/>
    <w:rPr>
      <w:rFonts w:asciiTheme="majorHAnsi" w:eastAsiaTheme="majorEastAsia" w:hAnsiTheme="majorHAnsi" w:cstheme="majorBidi"/>
      <w:b/>
      <w:bCs/>
      <w:color w:val="320303" w:themeColor="accent2" w:themeShade="80"/>
      <w:sz w:val="28"/>
      <w:szCs w:val="28"/>
    </w:rPr>
  </w:style>
  <w:style w:type="character" w:customStyle="1" w:styleId="Ttulo2Car">
    <w:name w:val="Título 2 Car"/>
    <w:basedOn w:val="Fuentedeprrafopredeter"/>
    <w:link w:val="Ttulo2"/>
    <w:uiPriority w:val="9"/>
    <w:semiHidden/>
    <w:rsid w:val="00254E0D"/>
    <w:rPr>
      <w:rFonts w:asciiTheme="majorHAnsi" w:eastAsiaTheme="majorEastAsia" w:hAnsiTheme="majorHAnsi" w:cstheme="majorBidi"/>
      <w:b/>
      <w:bCs/>
      <w:color w:val="262626" w:themeColor="text1" w:themeTint="D9"/>
      <w:sz w:val="26"/>
      <w:szCs w:val="26"/>
    </w:rPr>
  </w:style>
  <w:style w:type="table" w:styleId="Tablaconcuadrcula">
    <w:name w:val="Table Grid"/>
    <w:basedOn w:val="Tablanormal"/>
    <w:uiPriority w:val="59"/>
    <w:rsid w:val="00512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72222"/>
    <w:pPr>
      <w:spacing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fa">
    <w:name w:val="Bibliography"/>
    <w:basedOn w:val="Normal"/>
    <w:next w:val="Normal"/>
    <w:uiPriority w:val="37"/>
    <w:semiHidden/>
    <w:unhideWhenUsed/>
    <w:rsid w:val="00572222"/>
  </w:style>
  <w:style w:type="paragraph" w:styleId="Textodebloque">
    <w:name w:val="Block Text"/>
    <w:basedOn w:val="Normal"/>
    <w:uiPriority w:val="99"/>
    <w:semiHidden/>
    <w:unhideWhenUsed/>
    <w:rsid w:val="000F51EC"/>
    <w:pPr>
      <w:pBdr>
        <w:top w:val="single" w:sz="2" w:space="10" w:color="262626" w:themeColor="accent1" w:frame="1"/>
        <w:left w:val="single" w:sz="2" w:space="10" w:color="262626" w:themeColor="accent1" w:frame="1"/>
        <w:bottom w:val="single" w:sz="2" w:space="10" w:color="262626" w:themeColor="accent1" w:frame="1"/>
        <w:right w:val="single" w:sz="2" w:space="10" w:color="262626" w:themeColor="accent1" w:frame="1"/>
      </w:pBdr>
      <w:ind w:left="1152" w:right="1152"/>
    </w:pPr>
    <w:rPr>
      <w:rFonts w:eastAsiaTheme="minorEastAsia"/>
      <w:i/>
      <w:iCs/>
      <w:color w:val="1C1C1C" w:themeColor="accent1" w:themeShade="BF"/>
    </w:rPr>
  </w:style>
  <w:style w:type="paragraph" w:styleId="Textoindependiente">
    <w:name w:val="Body Text"/>
    <w:basedOn w:val="Normal"/>
    <w:link w:val="TextoindependienteCar"/>
    <w:uiPriority w:val="99"/>
    <w:semiHidden/>
    <w:unhideWhenUsed/>
    <w:rsid w:val="00572222"/>
    <w:pPr>
      <w:spacing w:after="120"/>
    </w:pPr>
  </w:style>
  <w:style w:type="character" w:customStyle="1" w:styleId="TextoindependienteCar">
    <w:name w:val="Texto independiente Car"/>
    <w:basedOn w:val="Fuentedeprrafopredeter"/>
    <w:link w:val="Textoindependiente"/>
    <w:uiPriority w:val="99"/>
    <w:semiHidden/>
    <w:rsid w:val="00572222"/>
    <w:rPr>
      <w:kern w:val="16"/>
      <w:sz w:val="22"/>
      <w14:ligatures w14:val="standardContextual"/>
      <w14:numForm w14:val="oldStyle"/>
      <w14:numSpacing w14:val="proportional"/>
      <w14:cntxtAlts/>
    </w:rPr>
  </w:style>
  <w:style w:type="paragraph" w:styleId="Textoindependiente2">
    <w:name w:val="Body Text 2"/>
    <w:basedOn w:val="Normal"/>
    <w:link w:val="Textoindependiente2Car"/>
    <w:uiPriority w:val="99"/>
    <w:semiHidden/>
    <w:unhideWhenUsed/>
    <w:rsid w:val="00572222"/>
    <w:pPr>
      <w:spacing w:after="120" w:line="480" w:lineRule="auto"/>
    </w:pPr>
  </w:style>
  <w:style w:type="character" w:customStyle="1" w:styleId="Textoindependiente2Car">
    <w:name w:val="Texto independiente 2 Car"/>
    <w:basedOn w:val="Fuentedeprrafopredeter"/>
    <w:link w:val="Textoindependiente2"/>
    <w:uiPriority w:val="99"/>
    <w:semiHidden/>
    <w:rsid w:val="00572222"/>
    <w:rPr>
      <w:kern w:val="16"/>
      <w:sz w:val="22"/>
      <w14:ligatures w14:val="standardContextual"/>
      <w14:numForm w14:val="oldStyle"/>
      <w14:numSpacing w14:val="proportional"/>
      <w14:cntxtAlts/>
    </w:rPr>
  </w:style>
  <w:style w:type="paragraph" w:styleId="Textoindependiente3">
    <w:name w:val="Body Text 3"/>
    <w:basedOn w:val="Normal"/>
    <w:link w:val="Textoindependiente3Car"/>
    <w:uiPriority w:val="99"/>
    <w:semiHidden/>
    <w:unhideWhenUsed/>
    <w:rsid w:val="00572222"/>
    <w:pPr>
      <w:spacing w:after="120"/>
    </w:pPr>
    <w:rPr>
      <w:szCs w:val="16"/>
    </w:rPr>
  </w:style>
  <w:style w:type="character" w:customStyle="1" w:styleId="Textoindependiente3Car">
    <w:name w:val="Texto independiente 3 Car"/>
    <w:basedOn w:val="Fuentedeprrafopredeter"/>
    <w:link w:val="Textoindependiente3"/>
    <w:uiPriority w:val="99"/>
    <w:semiHidden/>
    <w:rsid w:val="00572222"/>
    <w:rPr>
      <w:kern w:val="16"/>
      <w:sz w:val="22"/>
      <w:szCs w:val="16"/>
      <w14:ligatures w14:val="standardContextual"/>
      <w14:numForm w14:val="oldStyle"/>
      <w14:numSpacing w14:val="proportional"/>
      <w14:cntxtAlts/>
    </w:rPr>
  </w:style>
  <w:style w:type="paragraph" w:styleId="Textoindependienteprimerasangra">
    <w:name w:val="Body Text First Indent"/>
    <w:basedOn w:val="Textoindependiente"/>
    <w:link w:val="TextoindependienteprimerasangraCar"/>
    <w:uiPriority w:val="99"/>
    <w:semiHidden/>
    <w:unhideWhenUsed/>
    <w:rsid w:val="00572222"/>
    <w:pPr>
      <w:spacing w:after="3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572222"/>
    <w:rPr>
      <w:kern w:val="16"/>
      <w:sz w:val="22"/>
      <w14:ligatures w14:val="standardContextual"/>
      <w14:numForm w14:val="oldStyle"/>
      <w14:numSpacing w14:val="proportional"/>
      <w14:cntxtAlts/>
    </w:rPr>
  </w:style>
  <w:style w:type="paragraph" w:styleId="Sangradetextonormal">
    <w:name w:val="Body Text Indent"/>
    <w:basedOn w:val="Normal"/>
    <w:link w:val="SangradetextonormalCar"/>
    <w:uiPriority w:val="99"/>
    <w:semiHidden/>
    <w:unhideWhenUsed/>
    <w:rsid w:val="00572222"/>
    <w:pPr>
      <w:spacing w:after="120"/>
      <w:ind w:left="360"/>
    </w:pPr>
  </w:style>
  <w:style w:type="character" w:customStyle="1" w:styleId="SangradetextonormalCar">
    <w:name w:val="Sangría de texto normal Car"/>
    <w:basedOn w:val="Fuentedeprrafopredeter"/>
    <w:link w:val="Sangradetextonormal"/>
    <w:uiPriority w:val="99"/>
    <w:semiHidden/>
    <w:rsid w:val="00572222"/>
    <w:rPr>
      <w:kern w:val="16"/>
      <w:sz w:val="22"/>
      <w14:ligatures w14:val="standardContextual"/>
      <w14:numForm w14:val="oldStyle"/>
      <w14:numSpacing w14:val="proportional"/>
      <w14:cntxtAlts/>
    </w:rPr>
  </w:style>
  <w:style w:type="paragraph" w:styleId="Textoindependienteprimerasangra2">
    <w:name w:val="Body Text First Indent 2"/>
    <w:basedOn w:val="Sangradetextonormal"/>
    <w:link w:val="Textoindependienteprimerasangra2Car"/>
    <w:uiPriority w:val="99"/>
    <w:semiHidden/>
    <w:unhideWhenUsed/>
    <w:rsid w:val="00572222"/>
    <w:pPr>
      <w:spacing w:after="3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72222"/>
    <w:rPr>
      <w:kern w:val="16"/>
      <w:sz w:val="22"/>
      <w14:ligatures w14:val="standardContextual"/>
      <w14:numForm w14:val="oldStyle"/>
      <w14:numSpacing w14:val="proportional"/>
      <w14:cntxtAlts/>
    </w:rPr>
  </w:style>
  <w:style w:type="paragraph" w:styleId="Sangra2detindependiente">
    <w:name w:val="Body Text Indent 2"/>
    <w:basedOn w:val="Normal"/>
    <w:link w:val="Sangra2detindependienteCar"/>
    <w:uiPriority w:val="99"/>
    <w:semiHidden/>
    <w:unhideWhenUsed/>
    <w:rsid w:val="0057222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572222"/>
    <w:rPr>
      <w:kern w:val="16"/>
      <w:sz w:val="22"/>
      <w14:ligatures w14:val="standardContextual"/>
      <w14:numForm w14:val="oldStyle"/>
      <w14:numSpacing w14:val="proportional"/>
      <w14:cntxtAlts/>
    </w:rPr>
  </w:style>
  <w:style w:type="paragraph" w:styleId="Sangra3detindependiente">
    <w:name w:val="Body Text Indent 3"/>
    <w:basedOn w:val="Normal"/>
    <w:link w:val="Sangra3detindependienteCar"/>
    <w:uiPriority w:val="99"/>
    <w:semiHidden/>
    <w:unhideWhenUsed/>
    <w:rsid w:val="00572222"/>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572222"/>
    <w:rPr>
      <w:kern w:val="16"/>
      <w:sz w:val="22"/>
      <w:szCs w:val="16"/>
      <w14:ligatures w14:val="standardContextual"/>
      <w14:numForm w14:val="oldStyle"/>
      <w14:numSpacing w14:val="proportional"/>
      <w14:cntxtAlts/>
    </w:rPr>
  </w:style>
  <w:style w:type="character" w:styleId="Ttulodellibro">
    <w:name w:val="Book Title"/>
    <w:basedOn w:val="Fuentedeprrafopredeter"/>
    <w:uiPriority w:val="33"/>
    <w:semiHidden/>
    <w:qFormat/>
    <w:rsid w:val="00572222"/>
    <w:rPr>
      <w:b/>
      <w:bCs/>
      <w:i/>
      <w:iCs/>
      <w:spacing w:val="5"/>
      <w:sz w:val="22"/>
    </w:rPr>
  </w:style>
  <w:style w:type="paragraph" w:styleId="Descripcin">
    <w:name w:val="caption"/>
    <w:basedOn w:val="Normal"/>
    <w:next w:val="Normal"/>
    <w:uiPriority w:val="35"/>
    <w:semiHidden/>
    <w:unhideWhenUsed/>
    <w:qFormat/>
    <w:rsid w:val="00572222"/>
    <w:pPr>
      <w:spacing w:after="200" w:line="240" w:lineRule="auto"/>
    </w:pPr>
    <w:rPr>
      <w:i/>
      <w:iCs/>
      <w:color w:val="000000" w:themeColor="text2"/>
      <w:szCs w:val="18"/>
    </w:rPr>
  </w:style>
  <w:style w:type="table" w:styleId="Cuadrculavistosa">
    <w:name w:val="Colorful Grid"/>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D3D3" w:themeFill="accent1" w:themeFillTint="33"/>
    </w:tcPr>
    <w:tblStylePr w:type="firstRow">
      <w:rPr>
        <w:b/>
        <w:bCs/>
      </w:rPr>
      <w:tblPr/>
      <w:tcPr>
        <w:shd w:val="clear" w:color="auto" w:fill="A8A8A8" w:themeFill="accent1" w:themeFillTint="66"/>
      </w:tcPr>
    </w:tblStylePr>
    <w:tblStylePr w:type="lastRow">
      <w:rPr>
        <w:b/>
        <w:bCs/>
        <w:color w:val="000000" w:themeColor="text1"/>
      </w:rPr>
      <w:tblPr/>
      <w:tcPr>
        <w:shd w:val="clear" w:color="auto" w:fill="A8A8A8" w:themeFill="accent1" w:themeFillTint="66"/>
      </w:tcPr>
    </w:tblStylePr>
    <w:tblStylePr w:type="firstCol">
      <w:rPr>
        <w:color w:val="FFFFFF" w:themeColor="background1"/>
      </w:rPr>
      <w:tblPr/>
      <w:tcPr>
        <w:shd w:val="clear" w:color="auto" w:fill="1C1C1C" w:themeFill="accent1" w:themeFillShade="BF"/>
      </w:tcPr>
    </w:tblStylePr>
    <w:tblStylePr w:type="lastCol">
      <w:rPr>
        <w:color w:val="FFFFFF" w:themeColor="background1"/>
      </w:rPr>
      <w:tblPr/>
      <w:tcPr>
        <w:shd w:val="clear" w:color="auto" w:fill="1C1C1C" w:themeFill="accent1" w:themeFillShade="BF"/>
      </w:tcPr>
    </w:tblStylePr>
    <w:tblStylePr w:type="band1Vert">
      <w:tblPr/>
      <w:tcPr>
        <w:shd w:val="clear" w:color="auto" w:fill="929292" w:themeFill="accent1" w:themeFillTint="7F"/>
      </w:tcPr>
    </w:tblStylePr>
    <w:tblStylePr w:type="band1Horz">
      <w:tblPr/>
      <w:tcPr>
        <w:shd w:val="clear" w:color="auto" w:fill="929292" w:themeFill="accent1" w:themeFillTint="7F"/>
      </w:tcPr>
    </w:tblStylePr>
  </w:style>
  <w:style w:type="table" w:styleId="Cuadrculavistosa-nfasis2">
    <w:name w:val="Colorful Grid Accent 2"/>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B3B3" w:themeFill="accent2" w:themeFillTint="33"/>
    </w:tcPr>
    <w:tblStylePr w:type="firstRow">
      <w:rPr>
        <w:b/>
        <w:bCs/>
      </w:rPr>
      <w:tblPr/>
      <w:tcPr>
        <w:shd w:val="clear" w:color="auto" w:fill="F46868" w:themeFill="accent2" w:themeFillTint="66"/>
      </w:tcPr>
    </w:tblStylePr>
    <w:tblStylePr w:type="lastRow">
      <w:rPr>
        <w:b/>
        <w:bCs/>
        <w:color w:val="000000" w:themeColor="text1"/>
      </w:rPr>
      <w:tblPr/>
      <w:tcPr>
        <w:shd w:val="clear" w:color="auto" w:fill="F46868" w:themeFill="accent2" w:themeFillTint="66"/>
      </w:tcPr>
    </w:tblStylePr>
    <w:tblStylePr w:type="firstCol">
      <w:rPr>
        <w:color w:val="FFFFFF" w:themeColor="background1"/>
      </w:rPr>
      <w:tblPr/>
      <w:tcPr>
        <w:shd w:val="clear" w:color="auto" w:fill="4B0505" w:themeFill="accent2" w:themeFillShade="BF"/>
      </w:tcPr>
    </w:tblStylePr>
    <w:tblStylePr w:type="lastCol">
      <w:rPr>
        <w:color w:val="FFFFFF" w:themeColor="background1"/>
      </w:rPr>
      <w:tblPr/>
      <w:tcPr>
        <w:shd w:val="clear" w:color="auto" w:fill="4B0505" w:themeFill="accent2" w:themeFillShade="BF"/>
      </w:tcPr>
    </w:tblStylePr>
    <w:tblStylePr w:type="band1Vert">
      <w:tblPr/>
      <w:tcPr>
        <w:shd w:val="clear" w:color="auto" w:fill="F24343" w:themeFill="accent2" w:themeFillTint="7F"/>
      </w:tcPr>
    </w:tblStylePr>
    <w:tblStylePr w:type="band1Horz">
      <w:tblPr/>
      <w:tcPr>
        <w:shd w:val="clear" w:color="auto" w:fill="F24343" w:themeFill="accent2" w:themeFillTint="7F"/>
      </w:tcPr>
    </w:tblStylePr>
  </w:style>
  <w:style w:type="table" w:styleId="Cuadrculavistosa-nfasis3">
    <w:name w:val="Colorful Grid Accent 3"/>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F9F9" w:themeFill="accent3" w:themeFillTint="33"/>
    </w:tcPr>
    <w:tblStylePr w:type="firstRow">
      <w:rPr>
        <w:b/>
        <w:bCs/>
      </w:rPr>
      <w:tblPr/>
      <w:tcPr>
        <w:shd w:val="clear" w:color="auto" w:fill="F3F3F3" w:themeFill="accent3" w:themeFillTint="66"/>
      </w:tcPr>
    </w:tblStylePr>
    <w:tblStylePr w:type="lastRow">
      <w:rPr>
        <w:b/>
        <w:bCs/>
        <w:color w:val="000000" w:themeColor="text1"/>
      </w:rPr>
      <w:tblPr/>
      <w:tcPr>
        <w:shd w:val="clear" w:color="auto" w:fill="F3F3F3" w:themeFill="accent3" w:themeFillTint="66"/>
      </w:tcPr>
    </w:tblStylePr>
    <w:tblStylePr w:type="firstCol">
      <w:rPr>
        <w:color w:val="FFFFFF" w:themeColor="background1"/>
      </w:rPr>
      <w:tblPr/>
      <w:tcPr>
        <w:shd w:val="clear" w:color="auto" w:fill="AAAAAA" w:themeFill="accent3" w:themeFillShade="BF"/>
      </w:tcPr>
    </w:tblStylePr>
    <w:tblStylePr w:type="lastCol">
      <w:rPr>
        <w:color w:val="FFFFFF" w:themeColor="background1"/>
      </w:rPr>
      <w:tblPr/>
      <w:tcPr>
        <w:shd w:val="clear" w:color="auto" w:fill="AAAAAA" w:themeFill="accent3" w:themeFillShade="BF"/>
      </w:tcPr>
    </w:tblStylePr>
    <w:tblStylePr w:type="band1Vert">
      <w:tblPr/>
      <w:tcPr>
        <w:shd w:val="clear" w:color="auto" w:fill="F1F1F1" w:themeFill="accent3" w:themeFillTint="7F"/>
      </w:tcPr>
    </w:tblStylePr>
    <w:tblStylePr w:type="band1Horz">
      <w:tblPr/>
      <w:tcPr>
        <w:shd w:val="clear" w:color="auto" w:fill="F1F1F1" w:themeFill="accent3" w:themeFillTint="7F"/>
      </w:tcPr>
    </w:tblStylePr>
  </w:style>
  <w:style w:type="table" w:styleId="Cuadrculavistosa-nfasis4">
    <w:name w:val="Colorful Grid Accent 4"/>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9D9" w:themeFill="accent4" w:themeFillTint="33"/>
    </w:tcPr>
    <w:tblStylePr w:type="firstRow">
      <w:rPr>
        <w:b/>
        <w:bCs/>
      </w:rPr>
      <w:tblPr/>
      <w:tcPr>
        <w:shd w:val="clear" w:color="auto" w:fill="B3B3B3" w:themeFill="accent4" w:themeFillTint="66"/>
      </w:tcPr>
    </w:tblStylePr>
    <w:tblStylePr w:type="lastRow">
      <w:rPr>
        <w:b/>
        <w:bCs/>
        <w:color w:val="000000" w:themeColor="text1"/>
      </w:rPr>
      <w:tblPr/>
      <w:tcPr>
        <w:shd w:val="clear" w:color="auto" w:fill="B3B3B3" w:themeFill="accent4" w:themeFillTint="66"/>
      </w:tcPr>
    </w:tblStylePr>
    <w:tblStylePr w:type="firstCol">
      <w:rPr>
        <w:color w:val="FFFFFF" w:themeColor="background1"/>
      </w:rPr>
      <w:tblPr/>
      <w:tcPr>
        <w:shd w:val="clear" w:color="auto" w:fill="303030" w:themeFill="accent4" w:themeFillShade="BF"/>
      </w:tcPr>
    </w:tblStylePr>
    <w:tblStylePr w:type="lastCol">
      <w:rPr>
        <w:color w:val="FFFFFF" w:themeColor="background1"/>
      </w:rPr>
      <w:tblPr/>
      <w:tcPr>
        <w:shd w:val="clear" w:color="auto" w:fill="303030" w:themeFill="accent4" w:themeFillShade="BF"/>
      </w:tcPr>
    </w:tblStylePr>
    <w:tblStylePr w:type="band1Vert">
      <w:tblPr/>
      <w:tcPr>
        <w:shd w:val="clear" w:color="auto" w:fill="A0A0A0" w:themeFill="accent4" w:themeFillTint="7F"/>
      </w:tcPr>
    </w:tblStylePr>
    <w:tblStylePr w:type="band1Horz">
      <w:tblPr/>
      <w:tcPr>
        <w:shd w:val="clear" w:color="auto" w:fill="A0A0A0" w:themeFill="accent4" w:themeFillTint="7F"/>
      </w:tcPr>
    </w:tblStylePr>
  </w:style>
  <w:style w:type="table" w:styleId="Cuadrculavistosa-nfasis5">
    <w:name w:val="Colorful Grid Accent 5"/>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F5F5" w:themeFill="accent5" w:themeFillTint="33"/>
    </w:tcPr>
    <w:tblStylePr w:type="firstRow">
      <w:rPr>
        <w:b/>
        <w:bCs/>
      </w:rPr>
      <w:tblPr/>
      <w:tcPr>
        <w:shd w:val="clear" w:color="auto" w:fill="F4EBEB" w:themeFill="accent5" w:themeFillTint="66"/>
      </w:tcPr>
    </w:tblStylePr>
    <w:tblStylePr w:type="lastRow">
      <w:rPr>
        <w:b/>
        <w:bCs/>
        <w:color w:val="000000" w:themeColor="text1"/>
      </w:rPr>
      <w:tblPr/>
      <w:tcPr>
        <w:shd w:val="clear" w:color="auto" w:fill="F4EBEB" w:themeFill="accent5" w:themeFillTint="66"/>
      </w:tcPr>
    </w:tblStylePr>
    <w:tblStylePr w:type="firstCol">
      <w:rPr>
        <w:color w:val="FFFFFF" w:themeColor="background1"/>
      </w:rPr>
      <w:tblPr/>
      <w:tcPr>
        <w:shd w:val="clear" w:color="auto" w:fill="BD878C" w:themeFill="accent5" w:themeFillShade="BF"/>
      </w:tcPr>
    </w:tblStylePr>
    <w:tblStylePr w:type="lastCol">
      <w:rPr>
        <w:color w:val="FFFFFF" w:themeColor="background1"/>
      </w:rPr>
      <w:tblPr/>
      <w:tcPr>
        <w:shd w:val="clear" w:color="auto" w:fill="BD878C" w:themeFill="accent5" w:themeFillShade="BF"/>
      </w:tcPr>
    </w:tblStylePr>
    <w:tblStylePr w:type="band1Vert">
      <w:tblPr/>
      <w:tcPr>
        <w:shd w:val="clear" w:color="auto" w:fill="F1E6E7" w:themeFill="accent5" w:themeFillTint="7F"/>
      </w:tcPr>
    </w:tblStylePr>
    <w:tblStylePr w:type="band1Horz">
      <w:tblPr/>
      <w:tcPr>
        <w:shd w:val="clear" w:color="auto" w:fill="F1E6E7" w:themeFill="accent5" w:themeFillTint="7F"/>
      </w:tcPr>
    </w:tblStylePr>
  </w:style>
  <w:style w:type="table" w:styleId="Cuadrculavistosa-nfasis6">
    <w:name w:val="Colorful Grid Accent 6"/>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themeColor="text1"/>
      </w:rPr>
      <w:tblPr/>
      <w:tcPr>
        <w:shd w:val="clear" w:color="auto" w:fill="FFFFFF" w:themeFill="accent6" w:themeFillTint="66"/>
      </w:tcPr>
    </w:tblStylePr>
    <w:tblStylePr w:type="firstCol">
      <w:rPr>
        <w:color w:val="FFFFFF" w:themeColor="background1"/>
      </w:rPr>
      <w:tblPr/>
      <w:tcPr>
        <w:shd w:val="clear" w:color="auto" w:fill="BFBFBF" w:themeFill="accent6" w:themeFillShade="BF"/>
      </w:tcPr>
    </w:tblStylePr>
    <w:tblStylePr w:type="lastCol">
      <w:rPr>
        <w:color w:val="FFFFFF" w:themeColor="background1"/>
      </w:rPr>
      <w:tblPr/>
      <w:tcPr>
        <w:shd w:val="clear" w:color="auto" w:fill="BFBFB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styleId="Listavistosa">
    <w:name w:val="Colorful List"/>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00505" w:themeFill="accent2" w:themeFillShade="CC"/>
      </w:tcPr>
    </w:tblStylePr>
    <w:tblStylePr w:type="lastRow">
      <w:rPr>
        <w:b/>
        <w:bCs/>
        <w:color w:val="500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9E9E9" w:themeFill="accent1" w:themeFillTint="19"/>
    </w:tcPr>
    <w:tblStylePr w:type="firstRow">
      <w:rPr>
        <w:b/>
        <w:bCs/>
        <w:color w:val="FFFFFF" w:themeColor="background1"/>
      </w:rPr>
      <w:tblPr/>
      <w:tcPr>
        <w:tcBorders>
          <w:bottom w:val="single" w:sz="12" w:space="0" w:color="FFFFFF" w:themeColor="background1"/>
        </w:tcBorders>
        <w:shd w:val="clear" w:color="auto" w:fill="500505" w:themeFill="accent2" w:themeFillShade="CC"/>
      </w:tcPr>
    </w:tblStylePr>
    <w:tblStylePr w:type="lastRow">
      <w:rPr>
        <w:b/>
        <w:bCs/>
        <w:color w:val="500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C9C9" w:themeFill="accent1" w:themeFillTint="3F"/>
      </w:tcPr>
    </w:tblStylePr>
    <w:tblStylePr w:type="band1Horz">
      <w:tblPr/>
      <w:tcPr>
        <w:shd w:val="clear" w:color="auto" w:fill="D3D3D3" w:themeFill="accent1" w:themeFillTint="33"/>
      </w:tcPr>
    </w:tblStylePr>
  </w:style>
  <w:style w:type="table" w:styleId="Listavistosa-nfasis2">
    <w:name w:val="Colorful List Accent 2"/>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CD9D9" w:themeFill="accent2" w:themeFillTint="19"/>
    </w:tcPr>
    <w:tblStylePr w:type="firstRow">
      <w:rPr>
        <w:b/>
        <w:bCs/>
        <w:color w:val="FFFFFF" w:themeColor="background1"/>
      </w:rPr>
      <w:tblPr/>
      <w:tcPr>
        <w:tcBorders>
          <w:bottom w:val="single" w:sz="12" w:space="0" w:color="FFFFFF" w:themeColor="background1"/>
        </w:tcBorders>
        <w:shd w:val="clear" w:color="auto" w:fill="500505" w:themeFill="accent2" w:themeFillShade="CC"/>
      </w:tcPr>
    </w:tblStylePr>
    <w:tblStylePr w:type="lastRow">
      <w:rPr>
        <w:b/>
        <w:bCs/>
        <w:color w:val="500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A2A2" w:themeFill="accent2" w:themeFillTint="3F"/>
      </w:tcPr>
    </w:tblStylePr>
    <w:tblStylePr w:type="band1Horz">
      <w:tblPr/>
      <w:tcPr>
        <w:shd w:val="clear" w:color="auto" w:fill="F9B3B3" w:themeFill="accent2" w:themeFillTint="33"/>
      </w:tcPr>
    </w:tblStylePr>
  </w:style>
  <w:style w:type="table" w:styleId="Listavistosa-nfasis3">
    <w:name w:val="Colorful List Accent 3"/>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CFCFC" w:themeFill="accent3" w:themeFillTint="19"/>
    </w:tcPr>
    <w:tblStylePr w:type="firstRow">
      <w:rPr>
        <w:b/>
        <w:bCs/>
        <w:color w:val="FFFFFF" w:themeColor="background1"/>
      </w:rPr>
      <w:tblPr/>
      <w:tcPr>
        <w:tcBorders>
          <w:bottom w:val="single" w:sz="12" w:space="0" w:color="FFFFFF" w:themeColor="background1"/>
        </w:tcBorders>
        <w:shd w:val="clear" w:color="auto" w:fill="343434" w:themeFill="accent4" w:themeFillShade="CC"/>
      </w:tcPr>
    </w:tblStylePr>
    <w:tblStylePr w:type="lastRow">
      <w:rPr>
        <w:b/>
        <w:bCs/>
        <w:color w:val="3434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8F8" w:themeFill="accent3" w:themeFillTint="3F"/>
      </w:tcPr>
    </w:tblStylePr>
    <w:tblStylePr w:type="band1Horz">
      <w:tblPr/>
      <w:tcPr>
        <w:shd w:val="clear" w:color="auto" w:fill="F9F9F9" w:themeFill="accent3" w:themeFillTint="33"/>
      </w:tcPr>
    </w:tblStylePr>
  </w:style>
  <w:style w:type="table" w:styleId="Listavistosa-nfasis4">
    <w:name w:val="Colorful List Accent 4"/>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B5B5B5" w:themeFill="accent3" w:themeFillShade="CC"/>
      </w:tcPr>
    </w:tblStylePr>
    <w:tblStylePr w:type="lastRow">
      <w:rPr>
        <w:b/>
        <w:bCs/>
        <w:color w:val="B5B5B5"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0D0" w:themeFill="accent4" w:themeFillTint="3F"/>
      </w:tcPr>
    </w:tblStylePr>
    <w:tblStylePr w:type="band1Horz">
      <w:tblPr/>
      <w:tcPr>
        <w:shd w:val="clear" w:color="auto" w:fill="D9D9D9" w:themeFill="accent4" w:themeFillTint="33"/>
      </w:tcPr>
    </w:tblStylePr>
  </w:style>
  <w:style w:type="table" w:styleId="Listavistosa-nfasis5">
    <w:name w:val="Colorful List Accent 5"/>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CFAFA" w:themeFill="accent5" w:themeFillTint="19"/>
    </w:tcPr>
    <w:tblStylePr w:type="firstRow">
      <w:rPr>
        <w:b/>
        <w:bCs/>
        <w:color w:val="FFFFFF" w:themeColor="background1"/>
      </w:rPr>
      <w:tblPr/>
      <w:tcPr>
        <w:tcBorders>
          <w:bottom w:val="single" w:sz="12" w:space="0" w:color="FFFFFF" w:themeColor="background1"/>
        </w:tcBorders>
        <w:shd w:val="clear" w:color="auto" w:fill="CCCCCC" w:themeFill="accent6" w:themeFillShade="CC"/>
      </w:tcPr>
    </w:tblStylePr>
    <w:tblStylePr w:type="lastRow">
      <w:rPr>
        <w:b/>
        <w:bCs/>
        <w:color w:val="CCCCC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2F3" w:themeFill="accent5" w:themeFillTint="3F"/>
      </w:tcPr>
    </w:tblStylePr>
    <w:tblStylePr w:type="band1Horz">
      <w:tblPr/>
      <w:tcPr>
        <w:shd w:val="clear" w:color="auto" w:fill="F9F5F5" w:themeFill="accent5" w:themeFillTint="33"/>
      </w:tcPr>
    </w:tblStylePr>
  </w:style>
  <w:style w:type="table" w:styleId="Listavistosa-nfasis6">
    <w:name w:val="Colorful List Accent 6"/>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C5959A" w:themeFill="accent5" w:themeFillShade="CC"/>
      </w:tcPr>
    </w:tblStylePr>
    <w:tblStylePr w:type="lastRow">
      <w:rPr>
        <w:b/>
        <w:bCs/>
        <w:color w:val="C5959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styleId="Sombreadovistoso">
    <w:name w:val="Colorful Shading"/>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5070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5070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50707" w:themeColor="accent2"/>
        <w:left w:val="single" w:sz="4" w:space="0" w:color="262626" w:themeColor="accent1"/>
        <w:bottom w:val="single" w:sz="4" w:space="0" w:color="262626" w:themeColor="accent1"/>
        <w:right w:val="single" w:sz="4" w:space="0" w:color="262626" w:themeColor="accent1"/>
        <w:insideH w:val="single" w:sz="4" w:space="0" w:color="FFFFFF" w:themeColor="background1"/>
        <w:insideV w:val="single" w:sz="4" w:space="0" w:color="FFFFFF" w:themeColor="background1"/>
      </w:tblBorders>
    </w:tblPr>
    <w:tcPr>
      <w:shd w:val="clear" w:color="auto" w:fill="E9E9E9" w:themeFill="accent1" w:themeFillTint="19"/>
    </w:tcPr>
    <w:tblStylePr w:type="firstRow">
      <w:rPr>
        <w:b/>
        <w:bCs/>
      </w:rPr>
      <w:tblPr/>
      <w:tcPr>
        <w:tcBorders>
          <w:top w:val="nil"/>
          <w:left w:val="nil"/>
          <w:bottom w:val="single" w:sz="24" w:space="0" w:color="65070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1616" w:themeFill="accent1" w:themeFillShade="99"/>
      </w:tcPr>
    </w:tblStylePr>
    <w:tblStylePr w:type="firstCol">
      <w:rPr>
        <w:color w:val="FFFFFF" w:themeColor="background1"/>
      </w:rPr>
      <w:tblPr/>
      <w:tcPr>
        <w:tcBorders>
          <w:top w:val="nil"/>
          <w:left w:val="nil"/>
          <w:bottom w:val="nil"/>
          <w:right w:val="nil"/>
          <w:insideH w:val="single" w:sz="4" w:space="0" w:color="161616" w:themeColor="accent1" w:themeShade="99"/>
          <w:insideV w:val="nil"/>
        </w:tcBorders>
        <w:shd w:val="clear" w:color="auto" w:fill="16161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61616" w:themeFill="accent1" w:themeFillShade="99"/>
      </w:tcPr>
    </w:tblStylePr>
    <w:tblStylePr w:type="band1Vert">
      <w:tblPr/>
      <w:tcPr>
        <w:shd w:val="clear" w:color="auto" w:fill="A8A8A8" w:themeFill="accent1" w:themeFillTint="66"/>
      </w:tcPr>
    </w:tblStylePr>
    <w:tblStylePr w:type="band1Horz">
      <w:tblPr/>
      <w:tcPr>
        <w:shd w:val="clear" w:color="auto" w:fill="929292"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50707" w:themeColor="accent2"/>
        <w:left w:val="single" w:sz="4" w:space="0" w:color="650707" w:themeColor="accent2"/>
        <w:bottom w:val="single" w:sz="4" w:space="0" w:color="650707" w:themeColor="accent2"/>
        <w:right w:val="single" w:sz="4" w:space="0" w:color="650707" w:themeColor="accent2"/>
        <w:insideH w:val="single" w:sz="4" w:space="0" w:color="FFFFFF" w:themeColor="background1"/>
        <w:insideV w:val="single" w:sz="4" w:space="0" w:color="FFFFFF" w:themeColor="background1"/>
      </w:tblBorders>
    </w:tblPr>
    <w:tcPr>
      <w:shd w:val="clear" w:color="auto" w:fill="FCD9D9" w:themeFill="accent2" w:themeFillTint="19"/>
    </w:tcPr>
    <w:tblStylePr w:type="firstRow">
      <w:rPr>
        <w:b/>
        <w:bCs/>
      </w:rPr>
      <w:tblPr/>
      <w:tcPr>
        <w:tcBorders>
          <w:top w:val="nil"/>
          <w:left w:val="nil"/>
          <w:bottom w:val="single" w:sz="24" w:space="0" w:color="65070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C0404" w:themeFill="accent2" w:themeFillShade="99"/>
      </w:tcPr>
    </w:tblStylePr>
    <w:tblStylePr w:type="firstCol">
      <w:rPr>
        <w:color w:val="FFFFFF" w:themeColor="background1"/>
      </w:rPr>
      <w:tblPr/>
      <w:tcPr>
        <w:tcBorders>
          <w:top w:val="nil"/>
          <w:left w:val="nil"/>
          <w:bottom w:val="nil"/>
          <w:right w:val="nil"/>
          <w:insideH w:val="single" w:sz="4" w:space="0" w:color="3C0404" w:themeColor="accent2" w:themeShade="99"/>
          <w:insideV w:val="nil"/>
        </w:tcBorders>
        <w:shd w:val="clear" w:color="auto" w:fill="3C040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C0404" w:themeFill="accent2" w:themeFillShade="99"/>
      </w:tcPr>
    </w:tblStylePr>
    <w:tblStylePr w:type="band1Vert">
      <w:tblPr/>
      <w:tcPr>
        <w:shd w:val="clear" w:color="auto" w:fill="F46868" w:themeFill="accent2" w:themeFillTint="66"/>
      </w:tcPr>
    </w:tblStylePr>
    <w:tblStylePr w:type="band1Horz">
      <w:tblPr/>
      <w:tcPr>
        <w:shd w:val="clear" w:color="auto" w:fill="F2434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414141" w:themeColor="accent4"/>
        <w:left w:val="single" w:sz="4" w:space="0" w:color="E3E3E3" w:themeColor="accent3"/>
        <w:bottom w:val="single" w:sz="4" w:space="0" w:color="E3E3E3" w:themeColor="accent3"/>
        <w:right w:val="single" w:sz="4" w:space="0" w:color="E3E3E3" w:themeColor="accent3"/>
        <w:insideH w:val="single" w:sz="4" w:space="0" w:color="FFFFFF" w:themeColor="background1"/>
        <w:insideV w:val="single" w:sz="4" w:space="0" w:color="FFFFFF" w:themeColor="background1"/>
      </w:tblBorders>
    </w:tblPr>
    <w:tcPr>
      <w:shd w:val="clear" w:color="auto" w:fill="FCFCFC" w:themeFill="accent3" w:themeFillTint="19"/>
    </w:tcPr>
    <w:tblStylePr w:type="firstRow">
      <w:rPr>
        <w:b/>
        <w:bCs/>
      </w:rPr>
      <w:tblPr/>
      <w:tcPr>
        <w:tcBorders>
          <w:top w:val="nil"/>
          <w:left w:val="nil"/>
          <w:bottom w:val="single" w:sz="24" w:space="0" w:color="4141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8888" w:themeFill="accent3" w:themeFillShade="99"/>
      </w:tcPr>
    </w:tblStylePr>
    <w:tblStylePr w:type="firstCol">
      <w:rPr>
        <w:color w:val="FFFFFF" w:themeColor="background1"/>
      </w:rPr>
      <w:tblPr/>
      <w:tcPr>
        <w:tcBorders>
          <w:top w:val="nil"/>
          <w:left w:val="nil"/>
          <w:bottom w:val="nil"/>
          <w:right w:val="nil"/>
          <w:insideH w:val="single" w:sz="4" w:space="0" w:color="888888" w:themeColor="accent3" w:themeShade="99"/>
          <w:insideV w:val="nil"/>
        </w:tcBorders>
        <w:shd w:val="clear" w:color="auto" w:fill="88888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88888" w:themeFill="accent3" w:themeFillShade="99"/>
      </w:tcPr>
    </w:tblStylePr>
    <w:tblStylePr w:type="band1Vert">
      <w:tblPr/>
      <w:tcPr>
        <w:shd w:val="clear" w:color="auto" w:fill="F3F3F3" w:themeFill="accent3" w:themeFillTint="66"/>
      </w:tcPr>
    </w:tblStylePr>
    <w:tblStylePr w:type="band1Horz">
      <w:tblPr/>
      <w:tcPr>
        <w:shd w:val="clear" w:color="auto" w:fill="F1F1F1" w:themeFill="accent3" w:themeFillTint="7F"/>
      </w:tcPr>
    </w:tblStylePr>
  </w:style>
  <w:style w:type="table" w:styleId="Sombreadovistoso-nfasis4">
    <w:name w:val="Colorful Shading Accent 4"/>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E3E3E3" w:themeColor="accent3"/>
        <w:left w:val="single" w:sz="4" w:space="0" w:color="414141" w:themeColor="accent4"/>
        <w:bottom w:val="single" w:sz="4" w:space="0" w:color="414141" w:themeColor="accent4"/>
        <w:right w:val="single" w:sz="4" w:space="0" w:color="414141" w:themeColor="accent4"/>
        <w:insideH w:val="single" w:sz="4" w:space="0" w:color="FFFFFF" w:themeColor="background1"/>
        <w:insideV w:val="single" w:sz="4" w:space="0" w:color="FFFFFF" w:themeColor="background1"/>
      </w:tblBorders>
    </w:tblPr>
    <w:tcPr>
      <w:shd w:val="clear" w:color="auto" w:fill="ECECEC" w:themeFill="accent4" w:themeFillTint="19"/>
    </w:tcPr>
    <w:tblStylePr w:type="firstRow">
      <w:rPr>
        <w:b/>
        <w:bCs/>
      </w:rPr>
      <w:tblPr/>
      <w:tcPr>
        <w:tcBorders>
          <w:top w:val="nil"/>
          <w:left w:val="nil"/>
          <w:bottom w:val="single" w:sz="24" w:space="0" w:color="E3E3E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2727" w:themeFill="accent4" w:themeFillShade="99"/>
      </w:tcPr>
    </w:tblStylePr>
    <w:tblStylePr w:type="firstCol">
      <w:rPr>
        <w:color w:val="FFFFFF" w:themeColor="background1"/>
      </w:rPr>
      <w:tblPr/>
      <w:tcPr>
        <w:tcBorders>
          <w:top w:val="nil"/>
          <w:left w:val="nil"/>
          <w:bottom w:val="nil"/>
          <w:right w:val="nil"/>
          <w:insideH w:val="single" w:sz="4" w:space="0" w:color="272727" w:themeColor="accent4" w:themeShade="99"/>
          <w:insideV w:val="nil"/>
        </w:tcBorders>
        <w:shd w:val="clear" w:color="auto" w:fill="2727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2727" w:themeFill="accent4" w:themeFillShade="99"/>
      </w:tcPr>
    </w:tblStylePr>
    <w:tblStylePr w:type="band1Vert">
      <w:tblPr/>
      <w:tcPr>
        <w:shd w:val="clear" w:color="auto" w:fill="B3B3B3" w:themeFill="accent4" w:themeFillTint="66"/>
      </w:tcPr>
    </w:tblStylePr>
    <w:tblStylePr w:type="band1Horz">
      <w:tblPr/>
      <w:tcPr>
        <w:shd w:val="clear" w:color="auto" w:fill="A0A0A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FFFFFF" w:themeColor="accent6"/>
        <w:left w:val="single" w:sz="4" w:space="0" w:color="E4CED0" w:themeColor="accent5"/>
        <w:bottom w:val="single" w:sz="4" w:space="0" w:color="E4CED0" w:themeColor="accent5"/>
        <w:right w:val="single" w:sz="4" w:space="0" w:color="E4CED0" w:themeColor="accent5"/>
        <w:insideH w:val="single" w:sz="4" w:space="0" w:color="FFFFFF" w:themeColor="background1"/>
        <w:insideV w:val="single" w:sz="4" w:space="0" w:color="FFFFFF" w:themeColor="background1"/>
      </w:tblBorders>
    </w:tblPr>
    <w:tcPr>
      <w:shd w:val="clear" w:color="auto" w:fill="FCFAFA" w:themeFill="accent5" w:themeFillTint="19"/>
    </w:tcPr>
    <w:tblStylePr w:type="firstRow">
      <w:rPr>
        <w:b/>
        <w:bCs/>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65E64" w:themeFill="accent5" w:themeFillShade="99"/>
      </w:tcPr>
    </w:tblStylePr>
    <w:tblStylePr w:type="firstCol">
      <w:rPr>
        <w:color w:val="FFFFFF" w:themeColor="background1"/>
      </w:rPr>
      <w:tblPr/>
      <w:tcPr>
        <w:tcBorders>
          <w:top w:val="nil"/>
          <w:left w:val="nil"/>
          <w:bottom w:val="nil"/>
          <w:right w:val="nil"/>
          <w:insideH w:val="single" w:sz="4" w:space="0" w:color="A65E64" w:themeColor="accent5" w:themeShade="99"/>
          <w:insideV w:val="nil"/>
        </w:tcBorders>
        <w:shd w:val="clear" w:color="auto" w:fill="A65E6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65E64" w:themeFill="accent5" w:themeFillShade="99"/>
      </w:tcPr>
    </w:tblStylePr>
    <w:tblStylePr w:type="band1Vert">
      <w:tblPr/>
      <w:tcPr>
        <w:shd w:val="clear" w:color="auto" w:fill="F4EBEB" w:themeFill="accent5" w:themeFillTint="66"/>
      </w:tcPr>
    </w:tblStylePr>
    <w:tblStylePr w:type="band1Horz">
      <w:tblPr/>
      <w:tcPr>
        <w:shd w:val="clear" w:color="auto" w:fill="F1E6E7"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E4CED0" w:themeColor="accent5"/>
        <w:left w:val="single" w:sz="4" w:space="0" w:color="FFFFFF" w:themeColor="accent6"/>
        <w:bottom w:val="single" w:sz="4" w:space="0" w:color="FFFFFF" w:themeColor="accent6"/>
        <w:right w:val="single" w:sz="4" w:space="0" w:color="FFFFFF" w:themeColor="accent6"/>
        <w:insideH w:val="single" w:sz="4" w:space="0" w:color="FFFFFF" w:themeColor="background1"/>
        <w:insideV w:val="single" w:sz="4" w:space="0" w:color="FFFFFF" w:themeColor="background1"/>
      </w:tblBorders>
    </w:tblPr>
    <w:tcPr>
      <w:shd w:val="clear" w:color="auto" w:fill="FFFFFF" w:themeFill="accent6" w:themeFillTint="19"/>
    </w:tcPr>
    <w:tblStylePr w:type="firstRow">
      <w:rPr>
        <w:b/>
        <w:bCs/>
      </w:rPr>
      <w:tblPr/>
      <w:tcPr>
        <w:tcBorders>
          <w:top w:val="nil"/>
          <w:left w:val="nil"/>
          <w:bottom w:val="single" w:sz="24" w:space="0" w:color="E4CED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6" w:themeFillShade="99"/>
      </w:tcPr>
    </w:tblStylePr>
    <w:tblStylePr w:type="firstCol">
      <w:rPr>
        <w:color w:val="FFFFFF" w:themeColor="background1"/>
      </w:rPr>
      <w:tblPr/>
      <w:tcPr>
        <w:tcBorders>
          <w:top w:val="nil"/>
          <w:left w:val="nil"/>
          <w:bottom w:val="nil"/>
          <w:right w:val="nil"/>
          <w:insideH w:val="single" w:sz="4" w:space="0" w:color="999999" w:themeColor="accent6" w:themeShade="99"/>
          <w:insideV w:val="nil"/>
        </w:tcBorders>
        <w:shd w:val="clear" w:color="auto" w:fill="99999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572222"/>
    <w:rPr>
      <w:sz w:val="22"/>
      <w:szCs w:val="16"/>
    </w:rPr>
  </w:style>
  <w:style w:type="paragraph" w:styleId="Textocomentario">
    <w:name w:val="annotation text"/>
    <w:basedOn w:val="Normal"/>
    <w:link w:val="TextocomentarioCar"/>
    <w:uiPriority w:val="99"/>
    <w:semiHidden/>
    <w:unhideWhenUsed/>
    <w:rsid w:val="00572222"/>
    <w:pPr>
      <w:spacing w:line="240" w:lineRule="auto"/>
    </w:pPr>
  </w:style>
  <w:style w:type="character" w:customStyle="1" w:styleId="TextocomentarioCar">
    <w:name w:val="Texto comentario Car"/>
    <w:basedOn w:val="Fuentedeprrafopredeter"/>
    <w:link w:val="Textocomentario"/>
    <w:uiPriority w:val="99"/>
    <w:semiHidden/>
    <w:rsid w:val="00572222"/>
    <w:rPr>
      <w:kern w:val="16"/>
      <w:sz w:val="22"/>
      <w14:ligatures w14:val="standardContextual"/>
      <w14:numForm w14:val="oldStyle"/>
      <w14:numSpacing w14:val="proportional"/>
      <w14:cntxtAlts/>
    </w:rPr>
  </w:style>
  <w:style w:type="paragraph" w:styleId="Asuntodelcomentario">
    <w:name w:val="annotation subject"/>
    <w:basedOn w:val="Textocomentario"/>
    <w:next w:val="Textocomentario"/>
    <w:link w:val="AsuntodelcomentarioCar"/>
    <w:uiPriority w:val="99"/>
    <w:semiHidden/>
    <w:unhideWhenUsed/>
    <w:rsid w:val="00572222"/>
    <w:rPr>
      <w:b/>
      <w:bCs/>
    </w:rPr>
  </w:style>
  <w:style w:type="character" w:customStyle="1" w:styleId="AsuntodelcomentarioCar">
    <w:name w:val="Asunto del comentario Car"/>
    <w:basedOn w:val="TextocomentarioCar"/>
    <w:link w:val="Asuntodelcomentario"/>
    <w:uiPriority w:val="99"/>
    <w:semiHidden/>
    <w:rsid w:val="00572222"/>
    <w:rPr>
      <w:b/>
      <w:bCs/>
      <w:kern w:val="16"/>
      <w:sz w:val="22"/>
      <w14:ligatures w14:val="standardContextual"/>
      <w14:numForm w14:val="oldStyle"/>
      <w14:numSpacing w14:val="proportional"/>
      <w14:cntxtAlts/>
    </w:rPr>
  </w:style>
  <w:style w:type="table" w:styleId="Listaoscura">
    <w:name w:val="Dark List"/>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26262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2121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C1C1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C1C1C" w:themeFill="accent1" w:themeFillShade="BF"/>
      </w:tcPr>
    </w:tblStylePr>
    <w:tblStylePr w:type="band1Vert">
      <w:tblPr/>
      <w:tcPr>
        <w:tcBorders>
          <w:top w:val="nil"/>
          <w:left w:val="nil"/>
          <w:bottom w:val="nil"/>
          <w:right w:val="nil"/>
          <w:insideH w:val="nil"/>
          <w:insideV w:val="nil"/>
        </w:tcBorders>
        <w:shd w:val="clear" w:color="auto" w:fill="1C1C1C" w:themeFill="accent1" w:themeFillShade="BF"/>
      </w:tcPr>
    </w:tblStylePr>
    <w:tblStylePr w:type="band1Horz">
      <w:tblPr/>
      <w:tcPr>
        <w:tcBorders>
          <w:top w:val="nil"/>
          <w:left w:val="nil"/>
          <w:bottom w:val="nil"/>
          <w:right w:val="nil"/>
          <w:insideH w:val="nil"/>
          <w:insideV w:val="nil"/>
        </w:tcBorders>
        <w:shd w:val="clear" w:color="auto" w:fill="1C1C1C" w:themeFill="accent1" w:themeFillShade="BF"/>
      </w:tcPr>
    </w:tblStylePr>
  </w:style>
  <w:style w:type="table" w:styleId="Listaoscura-nfasis2">
    <w:name w:val="Dark List Accent 2"/>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65070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030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B050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B0505" w:themeFill="accent2" w:themeFillShade="BF"/>
      </w:tcPr>
    </w:tblStylePr>
    <w:tblStylePr w:type="band1Vert">
      <w:tblPr/>
      <w:tcPr>
        <w:tcBorders>
          <w:top w:val="nil"/>
          <w:left w:val="nil"/>
          <w:bottom w:val="nil"/>
          <w:right w:val="nil"/>
          <w:insideH w:val="nil"/>
          <w:insideV w:val="nil"/>
        </w:tcBorders>
        <w:shd w:val="clear" w:color="auto" w:fill="4B0505" w:themeFill="accent2" w:themeFillShade="BF"/>
      </w:tcPr>
    </w:tblStylePr>
    <w:tblStylePr w:type="band1Horz">
      <w:tblPr/>
      <w:tcPr>
        <w:tcBorders>
          <w:top w:val="nil"/>
          <w:left w:val="nil"/>
          <w:bottom w:val="nil"/>
          <w:right w:val="nil"/>
          <w:insideH w:val="nil"/>
          <w:insideV w:val="nil"/>
        </w:tcBorders>
        <w:shd w:val="clear" w:color="auto" w:fill="4B0505" w:themeFill="accent2" w:themeFillShade="BF"/>
      </w:tcPr>
    </w:tblStylePr>
  </w:style>
  <w:style w:type="table" w:styleId="Listaoscura-nfasis3">
    <w:name w:val="Dark List Accent 3"/>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E3E3E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717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AAAA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AAAAA" w:themeFill="accent3" w:themeFillShade="BF"/>
      </w:tcPr>
    </w:tblStylePr>
    <w:tblStylePr w:type="band1Vert">
      <w:tblPr/>
      <w:tcPr>
        <w:tcBorders>
          <w:top w:val="nil"/>
          <w:left w:val="nil"/>
          <w:bottom w:val="nil"/>
          <w:right w:val="nil"/>
          <w:insideH w:val="nil"/>
          <w:insideV w:val="nil"/>
        </w:tcBorders>
        <w:shd w:val="clear" w:color="auto" w:fill="AAAAAA" w:themeFill="accent3" w:themeFillShade="BF"/>
      </w:tcPr>
    </w:tblStylePr>
    <w:tblStylePr w:type="band1Horz">
      <w:tblPr/>
      <w:tcPr>
        <w:tcBorders>
          <w:top w:val="nil"/>
          <w:left w:val="nil"/>
          <w:bottom w:val="nil"/>
          <w:right w:val="nil"/>
          <w:insideH w:val="nil"/>
          <w:insideV w:val="nil"/>
        </w:tcBorders>
        <w:shd w:val="clear" w:color="auto" w:fill="AAAAAA" w:themeFill="accent3" w:themeFillShade="BF"/>
      </w:tcPr>
    </w:tblStylePr>
  </w:style>
  <w:style w:type="table" w:styleId="Listaoscura-nfasis4">
    <w:name w:val="Dark List Accent 4"/>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41414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202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0303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03030" w:themeFill="accent4" w:themeFillShade="BF"/>
      </w:tcPr>
    </w:tblStylePr>
    <w:tblStylePr w:type="band1Vert">
      <w:tblPr/>
      <w:tcPr>
        <w:tcBorders>
          <w:top w:val="nil"/>
          <w:left w:val="nil"/>
          <w:bottom w:val="nil"/>
          <w:right w:val="nil"/>
          <w:insideH w:val="nil"/>
          <w:insideV w:val="nil"/>
        </w:tcBorders>
        <w:shd w:val="clear" w:color="auto" w:fill="303030" w:themeFill="accent4" w:themeFillShade="BF"/>
      </w:tcPr>
    </w:tblStylePr>
    <w:tblStylePr w:type="band1Horz">
      <w:tblPr/>
      <w:tcPr>
        <w:tcBorders>
          <w:top w:val="nil"/>
          <w:left w:val="nil"/>
          <w:bottom w:val="nil"/>
          <w:right w:val="nil"/>
          <w:insideH w:val="nil"/>
          <w:insideV w:val="nil"/>
        </w:tcBorders>
        <w:shd w:val="clear" w:color="auto" w:fill="303030" w:themeFill="accent4" w:themeFillShade="BF"/>
      </w:tcPr>
    </w:tblStylePr>
  </w:style>
  <w:style w:type="table" w:styleId="Listaoscura-nfasis5">
    <w:name w:val="Dark List Accent 5"/>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E4CED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B4C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D878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D878C" w:themeFill="accent5" w:themeFillShade="BF"/>
      </w:tcPr>
    </w:tblStylePr>
    <w:tblStylePr w:type="band1Vert">
      <w:tblPr/>
      <w:tcPr>
        <w:tcBorders>
          <w:top w:val="nil"/>
          <w:left w:val="nil"/>
          <w:bottom w:val="nil"/>
          <w:right w:val="nil"/>
          <w:insideH w:val="nil"/>
          <w:insideV w:val="nil"/>
        </w:tcBorders>
        <w:shd w:val="clear" w:color="auto" w:fill="BD878C" w:themeFill="accent5" w:themeFillShade="BF"/>
      </w:tcPr>
    </w:tblStylePr>
    <w:tblStylePr w:type="band1Horz">
      <w:tblPr/>
      <w:tcPr>
        <w:tcBorders>
          <w:top w:val="nil"/>
          <w:left w:val="nil"/>
          <w:bottom w:val="nil"/>
          <w:right w:val="nil"/>
          <w:insideH w:val="nil"/>
          <w:insideV w:val="nil"/>
        </w:tcBorders>
        <w:shd w:val="clear" w:color="auto" w:fill="BD878C" w:themeFill="accent5" w:themeFillShade="BF"/>
      </w:tcPr>
    </w:tblStylePr>
  </w:style>
  <w:style w:type="table" w:styleId="Listaoscura-nfasis6">
    <w:name w:val="Dark List Accent 6"/>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FFFFF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6" w:themeFillShade="BF"/>
      </w:tcPr>
    </w:tblStylePr>
    <w:tblStylePr w:type="band1Vert">
      <w:tblPr/>
      <w:tcPr>
        <w:tcBorders>
          <w:top w:val="nil"/>
          <w:left w:val="nil"/>
          <w:bottom w:val="nil"/>
          <w:right w:val="nil"/>
          <w:insideH w:val="nil"/>
          <w:insideV w:val="nil"/>
        </w:tcBorders>
        <w:shd w:val="clear" w:color="auto" w:fill="BFBFBF" w:themeFill="accent6" w:themeFillShade="BF"/>
      </w:tcPr>
    </w:tblStylePr>
    <w:tblStylePr w:type="band1Horz">
      <w:tblPr/>
      <w:tcPr>
        <w:tcBorders>
          <w:top w:val="nil"/>
          <w:left w:val="nil"/>
          <w:bottom w:val="nil"/>
          <w:right w:val="nil"/>
          <w:insideH w:val="nil"/>
          <w:insideV w:val="nil"/>
        </w:tcBorders>
        <w:shd w:val="clear" w:color="auto" w:fill="BFBFBF" w:themeFill="accent6" w:themeFillShade="BF"/>
      </w:tcPr>
    </w:tblStylePr>
  </w:style>
  <w:style w:type="paragraph" w:styleId="Mapadeldocumento">
    <w:name w:val="Document Map"/>
    <w:basedOn w:val="Normal"/>
    <w:link w:val="MapadeldocumentoCar"/>
    <w:uiPriority w:val="99"/>
    <w:semiHidden/>
    <w:unhideWhenUsed/>
    <w:rsid w:val="00572222"/>
    <w:pPr>
      <w:spacing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572222"/>
    <w:rPr>
      <w:rFonts w:ascii="Segoe UI" w:hAnsi="Segoe UI" w:cs="Segoe UI"/>
      <w:kern w:val="16"/>
      <w:sz w:val="22"/>
      <w:szCs w:val="16"/>
      <w14:ligatures w14:val="standardContextual"/>
      <w14:numForm w14:val="oldStyle"/>
      <w14:numSpacing w14:val="proportional"/>
      <w14:cntxtAlts/>
    </w:rPr>
  </w:style>
  <w:style w:type="paragraph" w:styleId="Firmadecorreoelectrnico">
    <w:name w:val="E-mail Signature"/>
    <w:basedOn w:val="Normal"/>
    <w:link w:val="FirmadecorreoelectrnicoCar"/>
    <w:uiPriority w:val="99"/>
    <w:semiHidden/>
    <w:unhideWhenUsed/>
    <w:rsid w:val="00572222"/>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72222"/>
    <w:rPr>
      <w:kern w:val="16"/>
      <w:sz w:val="22"/>
      <w14:ligatures w14:val="standardContextual"/>
      <w14:numForm w14:val="oldStyle"/>
      <w14:numSpacing w14:val="proportional"/>
      <w14:cntxtAlts/>
    </w:rPr>
  </w:style>
  <w:style w:type="character" w:styleId="nfasis">
    <w:name w:val="Emphasis"/>
    <w:basedOn w:val="Fuentedeprrafopredeter"/>
    <w:uiPriority w:val="20"/>
    <w:semiHidden/>
    <w:qFormat/>
    <w:rsid w:val="00572222"/>
    <w:rPr>
      <w:i/>
      <w:iCs/>
      <w:sz w:val="22"/>
    </w:rPr>
  </w:style>
  <w:style w:type="character" w:styleId="Refdenotaalfinal">
    <w:name w:val="endnote reference"/>
    <w:basedOn w:val="Fuentedeprrafopredeter"/>
    <w:uiPriority w:val="99"/>
    <w:semiHidden/>
    <w:unhideWhenUsed/>
    <w:rsid w:val="00572222"/>
    <w:rPr>
      <w:sz w:val="22"/>
      <w:vertAlign w:val="superscript"/>
    </w:rPr>
  </w:style>
  <w:style w:type="paragraph" w:styleId="Textonotaalfinal">
    <w:name w:val="endnote text"/>
    <w:basedOn w:val="Normal"/>
    <w:link w:val="TextonotaalfinalCar"/>
    <w:uiPriority w:val="99"/>
    <w:semiHidden/>
    <w:unhideWhenUsed/>
    <w:rsid w:val="00572222"/>
    <w:pPr>
      <w:spacing w:after="0" w:line="240" w:lineRule="auto"/>
    </w:pPr>
  </w:style>
  <w:style w:type="character" w:customStyle="1" w:styleId="TextonotaalfinalCar">
    <w:name w:val="Texto nota al final Car"/>
    <w:basedOn w:val="Fuentedeprrafopredeter"/>
    <w:link w:val="Textonotaalfinal"/>
    <w:uiPriority w:val="99"/>
    <w:semiHidden/>
    <w:rsid w:val="00572222"/>
    <w:rPr>
      <w:kern w:val="16"/>
      <w:sz w:val="22"/>
      <w14:ligatures w14:val="standardContextual"/>
      <w14:numForm w14:val="oldStyle"/>
      <w14:numSpacing w14:val="proportional"/>
      <w14:cntxtAlts/>
    </w:rPr>
  </w:style>
  <w:style w:type="paragraph" w:styleId="Direccinsobre">
    <w:name w:val="envelope address"/>
    <w:basedOn w:val="Normal"/>
    <w:uiPriority w:val="99"/>
    <w:semiHidden/>
    <w:unhideWhenUsed/>
    <w:rsid w:val="0057222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572222"/>
    <w:pPr>
      <w:spacing w:after="0" w:line="240" w:lineRule="auto"/>
    </w:pPr>
    <w:rPr>
      <w:rFonts w:asciiTheme="majorHAnsi" w:eastAsiaTheme="majorEastAsia" w:hAnsiTheme="majorHAnsi" w:cstheme="majorBidi"/>
    </w:rPr>
  </w:style>
  <w:style w:type="character" w:styleId="Hipervnculovisitado">
    <w:name w:val="FollowedHyperlink"/>
    <w:basedOn w:val="Fuentedeprrafopredeter"/>
    <w:uiPriority w:val="99"/>
    <w:semiHidden/>
    <w:unhideWhenUsed/>
    <w:rsid w:val="000F51EC"/>
    <w:rPr>
      <w:color w:val="320303" w:themeColor="accent2" w:themeShade="80"/>
      <w:sz w:val="22"/>
      <w:u w:val="single"/>
    </w:rPr>
  </w:style>
  <w:style w:type="character" w:styleId="Refdenotaalpie">
    <w:name w:val="footnote reference"/>
    <w:basedOn w:val="Fuentedeprrafopredeter"/>
    <w:uiPriority w:val="99"/>
    <w:semiHidden/>
    <w:unhideWhenUsed/>
    <w:rsid w:val="00572222"/>
    <w:rPr>
      <w:sz w:val="22"/>
      <w:vertAlign w:val="superscript"/>
    </w:rPr>
  </w:style>
  <w:style w:type="paragraph" w:styleId="Textonotapie">
    <w:name w:val="footnote text"/>
    <w:basedOn w:val="Normal"/>
    <w:link w:val="TextonotapieCar"/>
    <w:uiPriority w:val="99"/>
    <w:semiHidden/>
    <w:unhideWhenUsed/>
    <w:rsid w:val="00572222"/>
    <w:pPr>
      <w:spacing w:after="0" w:line="240" w:lineRule="auto"/>
    </w:pPr>
  </w:style>
  <w:style w:type="character" w:customStyle="1" w:styleId="TextonotapieCar">
    <w:name w:val="Texto nota pie Car"/>
    <w:basedOn w:val="Fuentedeprrafopredeter"/>
    <w:link w:val="Textonotapie"/>
    <w:uiPriority w:val="99"/>
    <w:semiHidden/>
    <w:rsid w:val="00572222"/>
    <w:rPr>
      <w:kern w:val="16"/>
      <w:sz w:val="22"/>
      <w14:ligatures w14:val="standardContextual"/>
      <w14:numForm w14:val="oldStyle"/>
      <w14:numSpacing w14:val="proportional"/>
      <w14:cntxtAlts/>
    </w:rPr>
  </w:style>
  <w:style w:type="table" w:styleId="Tablaconcuadrcula1clara">
    <w:name w:val="Grid Table 1 Light"/>
    <w:basedOn w:val="Tablanormal"/>
    <w:uiPriority w:val="46"/>
    <w:rsid w:val="00572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72222"/>
    <w:pPr>
      <w:spacing w:after="0" w:line="240" w:lineRule="auto"/>
    </w:pPr>
    <w:tblPr>
      <w:tblStyleRowBandSize w:val="1"/>
      <w:tblStyleColBandSize w:val="1"/>
      <w:tblBorders>
        <w:top w:val="single" w:sz="4" w:space="0" w:color="A8A8A8" w:themeColor="accent1" w:themeTint="66"/>
        <w:left w:val="single" w:sz="4" w:space="0" w:color="A8A8A8" w:themeColor="accent1" w:themeTint="66"/>
        <w:bottom w:val="single" w:sz="4" w:space="0" w:color="A8A8A8" w:themeColor="accent1" w:themeTint="66"/>
        <w:right w:val="single" w:sz="4" w:space="0" w:color="A8A8A8" w:themeColor="accent1" w:themeTint="66"/>
        <w:insideH w:val="single" w:sz="4" w:space="0" w:color="A8A8A8" w:themeColor="accent1" w:themeTint="66"/>
        <w:insideV w:val="single" w:sz="4" w:space="0" w:color="A8A8A8" w:themeColor="accent1" w:themeTint="66"/>
      </w:tblBorders>
    </w:tblPr>
    <w:tblStylePr w:type="firstRow">
      <w:rPr>
        <w:b/>
        <w:bCs/>
      </w:rPr>
      <w:tblPr/>
      <w:tcPr>
        <w:tcBorders>
          <w:bottom w:val="single" w:sz="12" w:space="0" w:color="7C7C7C" w:themeColor="accent1" w:themeTint="99"/>
        </w:tcBorders>
      </w:tcPr>
    </w:tblStylePr>
    <w:tblStylePr w:type="lastRow">
      <w:rPr>
        <w:b/>
        <w:bCs/>
      </w:rPr>
      <w:tblPr/>
      <w:tcPr>
        <w:tcBorders>
          <w:top w:val="double" w:sz="2" w:space="0" w:color="7C7C7C"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72222"/>
    <w:pPr>
      <w:spacing w:after="0" w:line="240" w:lineRule="auto"/>
    </w:pPr>
    <w:tblPr>
      <w:tblStyleRowBandSize w:val="1"/>
      <w:tblStyleColBandSize w:val="1"/>
      <w:tblBorders>
        <w:top w:val="single" w:sz="4" w:space="0" w:color="F46868" w:themeColor="accent2" w:themeTint="66"/>
        <w:left w:val="single" w:sz="4" w:space="0" w:color="F46868" w:themeColor="accent2" w:themeTint="66"/>
        <w:bottom w:val="single" w:sz="4" w:space="0" w:color="F46868" w:themeColor="accent2" w:themeTint="66"/>
        <w:right w:val="single" w:sz="4" w:space="0" w:color="F46868" w:themeColor="accent2" w:themeTint="66"/>
        <w:insideH w:val="single" w:sz="4" w:space="0" w:color="F46868" w:themeColor="accent2" w:themeTint="66"/>
        <w:insideV w:val="single" w:sz="4" w:space="0" w:color="F46868" w:themeColor="accent2" w:themeTint="66"/>
      </w:tblBorders>
    </w:tblPr>
    <w:tblStylePr w:type="firstRow">
      <w:rPr>
        <w:b/>
        <w:bCs/>
      </w:rPr>
      <w:tblPr/>
      <w:tcPr>
        <w:tcBorders>
          <w:bottom w:val="single" w:sz="12" w:space="0" w:color="EF1D1D" w:themeColor="accent2" w:themeTint="99"/>
        </w:tcBorders>
      </w:tcPr>
    </w:tblStylePr>
    <w:tblStylePr w:type="lastRow">
      <w:rPr>
        <w:b/>
        <w:bCs/>
      </w:rPr>
      <w:tblPr/>
      <w:tcPr>
        <w:tcBorders>
          <w:top w:val="double" w:sz="2" w:space="0" w:color="EF1D1D"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72222"/>
    <w:pPr>
      <w:spacing w:after="0" w:line="240" w:lineRule="auto"/>
    </w:pPr>
    <w:tblPr>
      <w:tblStyleRowBandSize w:val="1"/>
      <w:tblStyleColBandSize w:val="1"/>
      <w:tblBorders>
        <w:top w:val="single" w:sz="4" w:space="0" w:color="F3F3F3" w:themeColor="accent3" w:themeTint="66"/>
        <w:left w:val="single" w:sz="4" w:space="0" w:color="F3F3F3" w:themeColor="accent3" w:themeTint="66"/>
        <w:bottom w:val="single" w:sz="4" w:space="0" w:color="F3F3F3" w:themeColor="accent3" w:themeTint="66"/>
        <w:right w:val="single" w:sz="4" w:space="0" w:color="F3F3F3" w:themeColor="accent3" w:themeTint="66"/>
        <w:insideH w:val="single" w:sz="4" w:space="0" w:color="F3F3F3" w:themeColor="accent3" w:themeTint="66"/>
        <w:insideV w:val="single" w:sz="4" w:space="0" w:color="F3F3F3" w:themeColor="accent3" w:themeTint="66"/>
      </w:tblBorders>
    </w:tblPr>
    <w:tblStylePr w:type="firstRow">
      <w:rPr>
        <w:b/>
        <w:bCs/>
      </w:rPr>
      <w:tblPr/>
      <w:tcPr>
        <w:tcBorders>
          <w:bottom w:val="single" w:sz="12" w:space="0" w:color="EEEEEE" w:themeColor="accent3" w:themeTint="99"/>
        </w:tcBorders>
      </w:tcPr>
    </w:tblStylePr>
    <w:tblStylePr w:type="lastRow">
      <w:rPr>
        <w:b/>
        <w:bCs/>
      </w:rPr>
      <w:tblPr/>
      <w:tcPr>
        <w:tcBorders>
          <w:top w:val="double" w:sz="2" w:space="0" w:color="EEEEEE"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72222"/>
    <w:pPr>
      <w:spacing w:after="0" w:line="240" w:lineRule="auto"/>
    </w:pPr>
    <w:tblPr>
      <w:tblStyleRowBandSize w:val="1"/>
      <w:tblStyleColBandSize w:val="1"/>
      <w:tblBorders>
        <w:top w:val="single" w:sz="4" w:space="0" w:color="B3B3B3" w:themeColor="accent4" w:themeTint="66"/>
        <w:left w:val="single" w:sz="4" w:space="0" w:color="B3B3B3" w:themeColor="accent4" w:themeTint="66"/>
        <w:bottom w:val="single" w:sz="4" w:space="0" w:color="B3B3B3" w:themeColor="accent4" w:themeTint="66"/>
        <w:right w:val="single" w:sz="4" w:space="0" w:color="B3B3B3" w:themeColor="accent4" w:themeTint="66"/>
        <w:insideH w:val="single" w:sz="4" w:space="0" w:color="B3B3B3" w:themeColor="accent4" w:themeTint="66"/>
        <w:insideV w:val="single" w:sz="4" w:space="0" w:color="B3B3B3" w:themeColor="accent4" w:themeTint="66"/>
      </w:tblBorders>
    </w:tblPr>
    <w:tblStylePr w:type="firstRow">
      <w:rPr>
        <w:b/>
        <w:bCs/>
      </w:rPr>
      <w:tblPr/>
      <w:tcPr>
        <w:tcBorders>
          <w:bottom w:val="single" w:sz="12" w:space="0" w:color="8D8D8D" w:themeColor="accent4" w:themeTint="99"/>
        </w:tcBorders>
      </w:tcPr>
    </w:tblStylePr>
    <w:tblStylePr w:type="lastRow">
      <w:rPr>
        <w:b/>
        <w:bCs/>
      </w:rPr>
      <w:tblPr/>
      <w:tcPr>
        <w:tcBorders>
          <w:top w:val="double" w:sz="2" w:space="0" w:color="8D8D8D"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72222"/>
    <w:pPr>
      <w:spacing w:after="0" w:line="240" w:lineRule="auto"/>
    </w:pPr>
    <w:tblPr>
      <w:tblStyleRowBandSize w:val="1"/>
      <w:tblStyleColBandSize w:val="1"/>
      <w:tblBorders>
        <w:top w:val="single" w:sz="4" w:space="0" w:color="F4EBEB" w:themeColor="accent5" w:themeTint="66"/>
        <w:left w:val="single" w:sz="4" w:space="0" w:color="F4EBEB" w:themeColor="accent5" w:themeTint="66"/>
        <w:bottom w:val="single" w:sz="4" w:space="0" w:color="F4EBEB" w:themeColor="accent5" w:themeTint="66"/>
        <w:right w:val="single" w:sz="4" w:space="0" w:color="F4EBEB" w:themeColor="accent5" w:themeTint="66"/>
        <w:insideH w:val="single" w:sz="4" w:space="0" w:color="F4EBEB" w:themeColor="accent5" w:themeTint="66"/>
        <w:insideV w:val="single" w:sz="4" w:space="0" w:color="F4EBEB" w:themeColor="accent5" w:themeTint="66"/>
      </w:tblBorders>
    </w:tblPr>
    <w:tblStylePr w:type="firstRow">
      <w:rPr>
        <w:b/>
        <w:bCs/>
      </w:rPr>
      <w:tblPr/>
      <w:tcPr>
        <w:tcBorders>
          <w:bottom w:val="single" w:sz="12" w:space="0" w:color="EEE1E2" w:themeColor="accent5" w:themeTint="99"/>
        </w:tcBorders>
      </w:tcPr>
    </w:tblStylePr>
    <w:tblStylePr w:type="lastRow">
      <w:rPr>
        <w:b/>
        <w:bCs/>
      </w:rPr>
      <w:tblPr/>
      <w:tcPr>
        <w:tcBorders>
          <w:top w:val="double" w:sz="2" w:space="0" w:color="EEE1E2"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72222"/>
    <w:pPr>
      <w:spacing w:after="0" w:line="240" w:lineRule="auto"/>
    </w:pPr>
    <w:tblPr>
      <w:tblStyleRowBandSize w:val="1"/>
      <w:tblStyleColBandSize w:val="1"/>
      <w:tblBorders>
        <w:top w:val="single" w:sz="4" w:space="0" w:color="FFFFFF" w:themeColor="accent6" w:themeTint="66"/>
        <w:left w:val="single" w:sz="4" w:space="0" w:color="FFFFFF" w:themeColor="accent6" w:themeTint="66"/>
        <w:bottom w:val="single" w:sz="4" w:space="0" w:color="FFFFFF" w:themeColor="accent6" w:themeTint="66"/>
        <w:right w:val="single" w:sz="4" w:space="0" w:color="FFFFFF" w:themeColor="accent6" w:themeTint="66"/>
        <w:insideH w:val="single" w:sz="4" w:space="0" w:color="FFFFFF" w:themeColor="accent6" w:themeTint="66"/>
        <w:insideV w:val="single" w:sz="4" w:space="0" w:color="FFFFFF" w:themeColor="accent6" w:themeTint="66"/>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2" w:space="0" w:color="FFFFFF"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57222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572222"/>
    <w:pPr>
      <w:spacing w:after="0" w:line="240" w:lineRule="auto"/>
    </w:pPr>
    <w:tblPr>
      <w:tblStyleRowBandSize w:val="1"/>
      <w:tblStyleColBandSize w:val="1"/>
      <w:tblBorders>
        <w:top w:val="single" w:sz="2" w:space="0" w:color="7C7C7C" w:themeColor="accent1" w:themeTint="99"/>
        <w:bottom w:val="single" w:sz="2" w:space="0" w:color="7C7C7C" w:themeColor="accent1" w:themeTint="99"/>
        <w:insideH w:val="single" w:sz="2" w:space="0" w:color="7C7C7C" w:themeColor="accent1" w:themeTint="99"/>
        <w:insideV w:val="single" w:sz="2" w:space="0" w:color="7C7C7C" w:themeColor="accent1" w:themeTint="99"/>
      </w:tblBorders>
    </w:tblPr>
    <w:tblStylePr w:type="firstRow">
      <w:rPr>
        <w:b/>
        <w:bCs/>
      </w:rPr>
      <w:tblPr/>
      <w:tcPr>
        <w:tcBorders>
          <w:top w:val="nil"/>
          <w:bottom w:val="single" w:sz="12" w:space="0" w:color="7C7C7C" w:themeColor="accent1" w:themeTint="99"/>
          <w:insideH w:val="nil"/>
          <w:insideV w:val="nil"/>
        </w:tcBorders>
        <w:shd w:val="clear" w:color="auto" w:fill="FFFFFF" w:themeFill="background1"/>
      </w:tcPr>
    </w:tblStylePr>
    <w:tblStylePr w:type="lastRow">
      <w:rPr>
        <w:b/>
        <w:bCs/>
      </w:rPr>
      <w:tblPr/>
      <w:tcPr>
        <w:tcBorders>
          <w:top w:val="double" w:sz="2" w:space="0" w:color="7C7C7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D3D3" w:themeFill="accent1" w:themeFillTint="33"/>
      </w:tcPr>
    </w:tblStylePr>
    <w:tblStylePr w:type="band1Horz">
      <w:tblPr/>
      <w:tcPr>
        <w:shd w:val="clear" w:color="auto" w:fill="D3D3D3" w:themeFill="accent1" w:themeFillTint="33"/>
      </w:tcPr>
    </w:tblStylePr>
  </w:style>
  <w:style w:type="table" w:styleId="Tablaconcuadrcula2-nfasis2">
    <w:name w:val="Grid Table 2 Accent 2"/>
    <w:basedOn w:val="Tablanormal"/>
    <w:uiPriority w:val="47"/>
    <w:rsid w:val="00572222"/>
    <w:pPr>
      <w:spacing w:after="0" w:line="240" w:lineRule="auto"/>
    </w:pPr>
    <w:tblPr>
      <w:tblStyleRowBandSize w:val="1"/>
      <w:tblStyleColBandSize w:val="1"/>
      <w:tblBorders>
        <w:top w:val="single" w:sz="2" w:space="0" w:color="EF1D1D" w:themeColor="accent2" w:themeTint="99"/>
        <w:bottom w:val="single" w:sz="2" w:space="0" w:color="EF1D1D" w:themeColor="accent2" w:themeTint="99"/>
        <w:insideH w:val="single" w:sz="2" w:space="0" w:color="EF1D1D" w:themeColor="accent2" w:themeTint="99"/>
        <w:insideV w:val="single" w:sz="2" w:space="0" w:color="EF1D1D" w:themeColor="accent2" w:themeTint="99"/>
      </w:tblBorders>
    </w:tblPr>
    <w:tblStylePr w:type="firstRow">
      <w:rPr>
        <w:b/>
        <w:bCs/>
      </w:rPr>
      <w:tblPr/>
      <w:tcPr>
        <w:tcBorders>
          <w:top w:val="nil"/>
          <w:bottom w:val="single" w:sz="12" w:space="0" w:color="EF1D1D" w:themeColor="accent2" w:themeTint="99"/>
          <w:insideH w:val="nil"/>
          <w:insideV w:val="nil"/>
        </w:tcBorders>
        <w:shd w:val="clear" w:color="auto" w:fill="FFFFFF" w:themeFill="background1"/>
      </w:tcPr>
    </w:tblStylePr>
    <w:tblStylePr w:type="lastRow">
      <w:rPr>
        <w:b/>
        <w:bCs/>
      </w:rPr>
      <w:tblPr/>
      <w:tcPr>
        <w:tcBorders>
          <w:top w:val="double" w:sz="2" w:space="0" w:color="EF1D1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B3B3" w:themeFill="accent2" w:themeFillTint="33"/>
      </w:tcPr>
    </w:tblStylePr>
    <w:tblStylePr w:type="band1Horz">
      <w:tblPr/>
      <w:tcPr>
        <w:shd w:val="clear" w:color="auto" w:fill="F9B3B3" w:themeFill="accent2" w:themeFillTint="33"/>
      </w:tcPr>
    </w:tblStylePr>
  </w:style>
  <w:style w:type="table" w:styleId="Tablaconcuadrcula2-nfasis3">
    <w:name w:val="Grid Table 2 Accent 3"/>
    <w:basedOn w:val="Tablanormal"/>
    <w:uiPriority w:val="47"/>
    <w:rsid w:val="00572222"/>
    <w:pPr>
      <w:spacing w:after="0" w:line="240" w:lineRule="auto"/>
    </w:pPr>
    <w:tblPr>
      <w:tblStyleRowBandSize w:val="1"/>
      <w:tblStyleColBandSize w:val="1"/>
      <w:tblBorders>
        <w:top w:val="single" w:sz="2" w:space="0" w:color="EEEEEE" w:themeColor="accent3" w:themeTint="99"/>
        <w:bottom w:val="single" w:sz="2" w:space="0" w:color="EEEEEE" w:themeColor="accent3" w:themeTint="99"/>
        <w:insideH w:val="single" w:sz="2" w:space="0" w:color="EEEEEE" w:themeColor="accent3" w:themeTint="99"/>
        <w:insideV w:val="single" w:sz="2" w:space="0" w:color="EEEEEE" w:themeColor="accent3" w:themeTint="99"/>
      </w:tblBorders>
    </w:tblPr>
    <w:tblStylePr w:type="firstRow">
      <w:rPr>
        <w:b/>
        <w:bCs/>
      </w:rPr>
      <w:tblPr/>
      <w:tcPr>
        <w:tcBorders>
          <w:top w:val="nil"/>
          <w:bottom w:val="single" w:sz="12" w:space="0" w:color="EEEEEE" w:themeColor="accent3" w:themeTint="99"/>
          <w:insideH w:val="nil"/>
          <w:insideV w:val="nil"/>
        </w:tcBorders>
        <w:shd w:val="clear" w:color="auto" w:fill="FFFFFF" w:themeFill="background1"/>
      </w:tcPr>
    </w:tblStylePr>
    <w:tblStylePr w:type="lastRow">
      <w:rPr>
        <w:b/>
        <w:bCs/>
      </w:rPr>
      <w:tblPr/>
      <w:tcPr>
        <w:tcBorders>
          <w:top w:val="double" w:sz="2" w:space="0" w:color="EEEEE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9F9" w:themeFill="accent3" w:themeFillTint="33"/>
      </w:tcPr>
    </w:tblStylePr>
    <w:tblStylePr w:type="band1Horz">
      <w:tblPr/>
      <w:tcPr>
        <w:shd w:val="clear" w:color="auto" w:fill="F9F9F9" w:themeFill="accent3" w:themeFillTint="33"/>
      </w:tcPr>
    </w:tblStylePr>
  </w:style>
  <w:style w:type="table" w:styleId="Tablaconcuadrcula2-nfasis4">
    <w:name w:val="Grid Table 2 Accent 4"/>
    <w:basedOn w:val="Tablanormal"/>
    <w:uiPriority w:val="47"/>
    <w:rsid w:val="00572222"/>
    <w:pPr>
      <w:spacing w:after="0" w:line="240" w:lineRule="auto"/>
    </w:pPr>
    <w:tblPr>
      <w:tblStyleRowBandSize w:val="1"/>
      <w:tblStyleColBandSize w:val="1"/>
      <w:tblBorders>
        <w:top w:val="single" w:sz="2" w:space="0" w:color="8D8D8D" w:themeColor="accent4" w:themeTint="99"/>
        <w:bottom w:val="single" w:sz="2" w:space="0" w:color="8D8D8D" w:themeColor="accent4" w:themeTint="99"/>
        <w:insideH w:val="single" w:sz="2" w:space="0" w:color="8D8D8D" w:themeColor="accent4" w:themeTint="99"/>
        <w:insideV w:val="single" w:sz="2" w:space="0" w:color="8D8D8D" w:themeColor="accent4" w:themeTint="99"/>
      </w:tblBorders>
    </w:tblPr>
    <w:tblStylePr w:type="firstRow">
      <w:rPr>
        <w:b/>
        <w:bCs/>
      </w:rPr>
      <w:tblPr/>
      <w:tcPr>
        <w:tcBorders>
          <w:top w:val="nil"/>
          <w:bottom w:val="single" w:sz="12" w:space="0" w:color="8D8D8D" w:themeColor="accent4" w:themeTint="99"/>
          <w:insideH w:val="nil"/>
          <w:insideV w:val="nil"/>
        </w:tcBorders>
        <w:shd w:val="clear" w:color="auto" w:fill="FFFFFF" w:themeFill="background1"/>
      </w:tcPr>
    </w:tblStylePr>
    <w:tblStylePr w:type="lastRow">
      <w:rPr>
        <w:b/>
        <w:bCs/>
      </w:rPr>
      <w:tblPr/>
      <w:tcPr>
        <w:tcBorders>
          <w:top w:val="double" w:sz="2" w:space="0" w:color="8D8D8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9D9" w:themeFill="accent4" w:themeFillTint="33"/>
      </w:tcPr>
    </w:tblStylePr>
    <w:tblStylePr w:type="band1Horz">
      <w:tblPr/>
      <w:tcPr>
        <w:shd w:val="clear" w:color="auto" w:fill="D9D9D9" w:themeFill="accent4" w:themeFillTint="33"/>
      </w:tcPr>
    </w:tblStylePr>
  </w:style>
  <w:style w:type="table" w:styleId="Tablaconcuadrcula2-nfasis5">
    <w:name w:val="Grid Table 2 Accent 5"/>
    <w:basedOn w:val="Tablanormal"/>
    <w:uiPriority w:val="47"/>
    <w:rsid w:val="00572222"/>
    <w:pPr>
      <w:spacing w:after="0" w:line="240" w:lineRule="auto"/>
    </w:pPr>
    <w:tblPr>
      <w:tblStyleRowBandSize w:val="1"/>
      <w:tblStyleColBandSize w:val="1"/>
      <w:tblBorders>
        <w:top w:val="single" w:sz="2" w:space="0" w:color="EEE1E2" w:themeColor="accent5" w:themeTint="99"/>
        <w:bottom w:val="single" w:sz="2" w:space="0" w:color="EEE1E2" w:themeColor="accent5" w:themeTint="99"/>
        <w:insideH w:val="single" w:sz="2" w:space="0" w:color="EEE1E2" w:themeColor="accent5" w:themeTint="99"/>
        <w:insideV w:val="single" w:sz="2" w:space="0" w:color="EEE1E2" w:themeColor="accent5" w:themeTint="99"/>
      </w:tblBorders>
    </w:tblPr>
    <w:tblStylePr w:type="firstRow">
      <w:rPr>
        <w:b/>
        <w:bCs/>
      </w:rPr>
      <w:tblPr/>
      <w:tcPr>
        <w:tcBorders>
          <w:top w:val="nil"/>
          <w:bottom w:val="single" w:sz="12" w:space="0" w:color="EEE1E2" w:themeColor="accent5" w:themeTint="99"/>
          <w:insideH w:val="nil"/>
          <w:insideV w:val="nil"/>
        </w:tcBorders>
        <w:shd w:val="clear" w:color="auto" w:fill="FFFFFF" w:themeFill="background1"/>
      </w:tcPr>
    </w:tblStylePr>
    <w:tblStylePr w:type="lastRow">
      <w:rPr>
        <w:b/>
        <w:bCs/>
      </w:rPr>
      <w:tblPr/>
      <w:tcPr>
        <w:tcBorders>
          <w:top w:val="double" w:sz="2" w:space="0" w:color="EEE1E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5F5" w:themeFill="accent5" w:themeFillTint="33"/>
      </w:tcPr>
    </w:tblStylePr>
    <w:tblStylePr w:type="band1Horz">
      <w:tblPr/>
      <w:tcPr>
        <w:shd w:val="clear" w:color="auto" w:fill="F9F5F5" w:themeFill="accent5" w:themeFillTint="33"/>
      </w:tcPr>
    </w:tblStylePr>
  </w:style>
  <w:style w:type="table" w:styleId="Tablaconcuadrcula2-nfasis6">
    <w:name w:val="Grid Table 2 Accent 6"/>
    <w:basedOn w:val="Tablanormal"/>
    <w:uiPriority w:val="47"/>
    <w:rsid w:val="00572222"/>
    <w:pPr>
      <w:spacing w:after="0" w:line="240" w:lineRule="auto"/>
    </w:pPr>
    <w:tblPr>
      <w:tblStyleRowBandSize w:val="1"/>
      <w:tblStyleColBandSize w:val="1"/>
      <w:tblBorders>
        <w:top w:val="single" w:sz="2" w:space="0" w:color="FFFFFF" w:themeColor="accent6" w:themeTint="99"/>
        <w:bottom w:val="single" w:sz="2" w:space="0" w:color="FFFFFF" w:themeColor="accent6" w:themeTint="99"/>
        <w:insideH w:val="single" w:sz="2" w:space="0" w:color="FFFFFF" w:themeColor="accent6" w:themeTint="99"/>
        <w:insideV w:val="single" w:sz="2" w:space="0" w:color="FFFFFF" w:themeColor="accent6" w:themeTint="99"/>
      </w:tblBorders>
    </w:tblPr>
    <w:tblStylePr w:type="firstRow">
      <w:rPr>
        <w:b/>
        <w:bCs/>
      </w:rPr>
      <w:tblPr/>
      <w:tcPr>
        <w:tcBorders>
          <w:top w:val="nil"/>
          <w:bottom w:val="single" w:sz="12" w:space="0" w:color="FFFFFF" w:themeColor="accent6" w:themeTint="99"/>
          <w:insideH w:val="nil"/>
          <w:insideV w:val="nil"/>
        </w:tcBorders>
        <w:shd w:val="clear" w:color="auto" w:fill="FFFFFF" w:themeFill="background1"/>
      </w:tcPr>
    </w:tblStylePr>
    <w:tblStylePr w:type="lastRow">
      <w:rPr>
        <w:b/>
        <w:bCs/>
      </w:rPr>
      <w:tblPr/>
      <w:tcPr>
        <w:tcBorders>
          <w:top w:val="double" w:sz="2" w:space="0" w:color="FFFF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Tabladecuadrcula3">
    <w:name w:val="Grid Table 3"/>
    <w:basedOn w:val="Tablanormal"/>
    <w:uiPriority w:val="48"/>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572222"/>
    <w:pPr>
      <w:spacing w:after="0" w:line="240" w:lineRule="auto"/>
    </w:pPr>
    <w:tblPr>
      <w:tblStyleRowBandSize w:val="1"/>
      <w:tblStyleColBandSize w:val="1"/>
      <w:tblBorders>
        <w:top w:val="single" w:sz="4" w:space="0" w:color="7C7C7C" w:themeColor="accent1" w:themeTint="99"/>
        <w:left w:val="single" w:sz="4" w:space="0" w:color="7C7C7C" w:themeColor="accent1" w:themeTint="99"/>
        <w:bottom w:val="single" w:sz="4" w:space="0" w:color="7C7C7C" w:themeColor="accent1" w:themeTint="99"/>
        <w:right w:val="single" w:sz="4" w:space="0" w:color="7C7C7C" w:themeColor="accent1" w:themeTint="99"/>
        <w:insideH w:val="single" w:sz="4" w:space="0" w:color="7C7C7C" w:themeColor="accent1" w:themeTint="99"/>
        <w:insideV w:val="single" w:sz="4" w:space="0" w:color="7C7C7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3" w:themeFill="accent1" w:themeFillTint="33"/>
      </w:tcPr>
    </w:tblStylePr>
    <w:tblStylePr w:type="band1Horz">
      <w:tblPr/>
      <w:tcPr>
        <w:shd w:val="clear" w:color="auto" w:fill="D3D3D3" w:themeFill="accent1" w:themeFillTint="33"/>
      </w:tcPr>
    </w:tblStylePr>
    <w:tblStylePr w:type="neCell">
      <w:tblPr/>
      <w:tcPr>
        <w:tcBorders>
          <w:bottom w:val="single" w:sz="4" w:space="0" w:color="7C7C7C" w:themeColor="accent1" w:themeTint="99"/>
        </w:tcBorders>
      </w:tcPr>
    </w:tblStylePr>
    <w:tblStylePr w:type="nwCell">
      <w:tblPr/>
      <w:tcPr>
        <w:tcBorders>
          <w:bottom w:val="single" w:sz="4" w:space="0" w:color="7C7C7C" w:themeColor="accent1" w:themeTint="99"/>
        </w:tcBorders>
      </w:tcPr>
    </w:tblStylePr>
    <w:tblStylePr w:type="seCell">
      <w:tblPr/>
      <w:tcPr>
        <w:tcBorders>
          <w:top w:val="single" w:sz="4" w:space="0" w:color="7C7C7C" w:themeColor="accent1" w:themeTint="99"/>
        </w:tcBorders>
      </w:tcPr>
    </w:tblStylePr>
    <w:tblStylePr w:type="swCell">
      <w:tblPr/>
      <w:tcPr>
        <w:tcBorders>
          <w:top w:val="single" w:sz="4" w:space="0" w:color="7C7C7C" w:themeColor="accent1" w:themeTint="99"/>
        </w:tcBorders>
      </w:tcPr>
    </w:tblStylePr>
  </w:style>
  <w:style w:type="table" w:styleId="Tablaconcuadrcula3-nfasis2">
    <w:name w:val="Grid Table 3 Accent 2"/>
    <w:basedOn w:val="Tablanormal"/>
    <w:uiPriority w:val="48"/>
    <w:rsid w:val="00572222"/>
    <w:pPr>
      <w:spacing w:after="0" w:line="240" w:lineRule="auto"/>
    </w:pPr>
    <w:tblPr>
      <w:tblStyleRowBandSize w:val="1"/>
      <w:tblStyleColBandSize w:val="1"/>
      <w:tblBorders>
        <w:top w:val="single" w:sz="4" w:space="0" w:color="EF1D1D" w:themeColor="accent2" w:themeTint="99"/>
        <w:left w:val="single" w:sz="4" w:space="0" w:color="EF1D1D" w:themeColor="accent2" w:themeTint="99"/>
        <w:bottom w:val="single" w:sz="4" w:space="0" w:color="EF1D1D" w:themeColor="accent2" w:themeTint="99"/>
        <w:right w:val="single" w:sz="4" w:space="0" w:color="EF1D1D" w:themeColor="accent2" w:themeTint="99"/>
        <w:insideH w:val="single" w:sz="4" w:space="0" w:color="EF1D1D" w:themeColor="accent2" w:themeTint="99"/>
        <w:insideV w:val="single" w:sz="4" w:space="0" w:color="EF1D1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B3B3" w:themeFill="accent2" w:themeFillTint="33"/>
      </w:tcPr>
    </w:tblStylePr>
    <w:tblStylePr w:type="band1Horz">
      <w:tblPr/>
      <w:tcPr>
        <w:shd w:val="clear" w:color="auto" w:fill="F9B3B3" w:themeFill="accent2" w:themeFillTint="33"/>
      </w:tcPr>
    </w:tblStylePr>
    <w:tblStylePr w:type="neCell">
      <w:tblPr/>
      <w:tcPr>
        <w:tcBorders>
          <w:bottom w:val="single" w:sz="4" w:space="0" w:color="EF1D1D" w:themeColor="accent2" w:themeTint="99"/>
        </w:tcBorders>
      </w:tcPr>
    </w:tblStylePr>
    <w:tblStylePr w:type="nwCell">
      <w:tblPr/>
      <w:tcPr>
        <w:tcBorders>
          <w:bottom w:val="single" w:sz="4" w:space="0" w:color="EF1D1D" w:themeColor="accent2" w:themeTint="99"/>
        </w:tcBorders>
      </w:tcPr>
    </w:tblStylePr>
    <w:tblStylePr w:type="seCell">
      <w:tblPr/>
      <w:tcPr>
        <w:tcBorders>
          <w:top w:val="single" w:sz="4" w:space="0" w:color="EF1D1D" w:themeColor="accent2" w:themeTint="99"/>
        </w:tcBorders>
      </w:tcPr>
    </w:tblStylePr>
    <w:tblStylePr w:type="swCell">
      <w:tblPr/>
      <w:tcPr>
        <w:tcBorders>
          <w:top w:val="single" w:sz="4" w:space="0" w:color="EF1D1D" w:themeColor="accent2" w:themeTint="99"/>
        </w:tcBorders>
      </w:tcPr>
    </w:tblStylePr>
  </w:style>
  <w:style w:type="table" w:styleId="Tablaconcuadrcula3-nfasis3">
    <w:name w:val="Grid Table 3 Accent 3"/>
    <w:basedOn w:val="Tablanormal"/>
    <w:uiPriority w:val="48"/>
    <w:rsid w:val="00572222"/>
    <w:pPr>
      <w:spacing w:after="0" w:line="240" w:lineRule="auto"/>
    </w:pPr>
    <w:tblPr>
      <w:tblStyleRowBandSize w:val="1"/>
      <w:tblStyleColBandSize w:val="1"/>
      <w:tblBorders>
        <w:top w:val="single" w:sz="4" w:space="0" w:color="EEEEEE" w:themeColor="accent3" w:themeTint="99"/>
        <w:left w:val="single" w:sz="4" w:space="0" w:color="EEEEEE" w:themeColor="accent3" w:themeTint="99"/>
        <w:bottom w:val="single" w:sz="4" w:space="0" w:color="EEEEEE" w:themeColor="accent3" w:themeTint="99"/>
        <w:right w:val="single" w:sz="4" w:space="0" w:color="EEEEEE" w:themeColor="accent3" w:themeTint="99"/>
        <w:insideH w:val="single" w:sz="4" w:space="0" w:color="EEEEEE" w:themeColor="accent3" w:themeTint="99"/>
        <w:insideV w:val="single" w:sz="4" w:space="0" w:color="EEEEE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9" w:themeFill="accent3" w:themeFillTint="33"/>
      </w:tcPr>
    </w:tblStylePr>
    <w:tblStylePr w:type="band1Horz">
      <w:tblPr/>
      <w:tcPr>
        <w:shd w:val="clear" w:color="auto" w:fill="F9F9F9" w:themeFill="accent3" w:themeFillTint="33"/>
      </w:tcPr>
    </w:tblStylePr>
    <w:tblStylePr w:type="neCell">
      <w:tblPr/>
      <w:tcPr>
        <w:tcBorders>
          <w:bottom w:val="single" w:sz="4" w:space="0" w:color="EEEEEE" w:themeColor="accent3" w:themeTint="99"/>
        </w:tcBorders>
      </w:tcPr>
    </w:tblStylePr>
    <w:tblStylePr w:type="nwCell">
      <w:tblPr/>
      <w:tcPr>
        <w:tcBorders>
          <w:bottom w:val="single" w:sz="4" w:space="0" w:color="EEEEEE" w:themeColor="accent3" w:themeTint="99"/>
        </w:tcBorders>
      </w:tcPr>
    </w:tblStylePr>
    <w:tblStylePr w:type="seCell">
      <w:tblPr/>
      <w:tcPr>
        <w:tcBorders>
          <w:top w:val="single" w:sz="4" w:space="0" w:color="EEEEEE" w:themeColor="accent3" w:themeTint="99"/>
        </w:tcBorders>
      </w:tcPr>
    </w:tblStylePr>
    <w:tblStylePr w:type="swCell">
      <w:tblPr/>
      <w:tcPr>
        <w:tcBorders>
          <w:top w:val="single" w:sz="4" w:space="0" w:color="EEEEEE" w:themeColor="accent3" w:themeTint="99"/>
        </w:tcBorders>
      </w:tcPr>
    </w:tblStylePr>
  </w:style>
  <w:style w:type="table" w:styleId="Tablaconcuadrcula3-nfasis4">
    <w:name w:val="Grid Table 3 Accent 4"/>
    <w:basedOn w:val="Tablanormal"/>
    <w:uiPriority w:val="48"/>
    <w:rsid w:val="00572222"/>
    <w:pPr>
      <w:spacing w:after="0" w:line="240" w:lineRule="auto"/>
    </w:pPr>
    <w:tblPr>
      <w:tblStyleRowBandSize w:val="1"/>
      <w:tblStyleColBandSize w:val="1"/>
      <w:tblBorders>
        <w:top w:val="single" w:sz="4" w:space="0" w:color="8D8D8D" w:themeColor="accent4" w:themeTint="99"/>
        <w:left w:val="single" w:sz="4" w:space="0" w:color="8D8D8D" w:themeColor="accent4" w:themeTint="99"/>
        <w:bottom w:val="single" w:sz="4" w:space="0" w:color="8D8D8D" w:themeColor="accent4" w:themeTint="99"/>
        <w:right w:val="single" w:sz="4" w:space="0" w:color="8D8D8D" w:themeColor="accent4" w:themeTint="99"/>
        <w:insideH w:val="single" w:sz="4" w:space="0" w:color="8D8D8D" w:themeColor="accent4" w:themeTint="99"/>
        <w:insideV w:val="single" w:sz="4" w:space="0" w:color="8D8D8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9D9" w:themeFill="accent4" w:themeFillTint="33"/>
      </w:tcPr>
    </w:tblStylePr>
    <w:tblStylePr w:type="band1Horz">
      <w:tblPr/>
      <w:tcPr>
        <w:shd w:val="clear" w:color="auto" w:fill="D9D9D9" w:themeFill="accent4" w:themeFillTint="33"/>
      </w:tcPr>
    </w:tblStylePr>
    <w:tblStylePr w:type="neCell">
      <w:tblPr/>
      <w:tcPr>
        <w:tcBorders>
          <w:bottom w:val="single" w:sz="4" w:space="0" w:color="8D8D8D" w:themeColor="accent4" w:themeTint="99"/>
        </w:tcBorders>
      </w:tcPr>
    </w:tblStylePr>
    <w:tblStylePr w:type="nwCell">
      <w:tblPr/>
      <w:tcPr>
        <w:tcBorders>
          <w:bottom w:val="single" w:sz="4" w:space="0" w:color="8D8D8D" w:themeColor="accent4" w:themeTint="99"/>
        </w:tcBorders>
      </w:tcPr>
    </w:tblStylePr>
    <w:tblStylePr w:type="seCell">
      <w:tblPr/>
      <w:tcPr>
        <w:tcBorders>
          <w:top w:val="single" w:sz="4" w:space="0" w:color="8D8D8D" w:themeColor="accent4" w:themeTint="99"/>
        </w:tcBorders>
      </w:tcPr>
    </w:tblStylePr>
    <w:tblStylePr w:type="swCell">
      <w:tblPr/>
      <w:tcPr>
        <w:tcBorders>
          <w:top w:val="single" w:sz="4" w:space="0" w:color="8D8D8D" w:themeColor="accent4" w:themeTint="99"/>
        </w:tcBorders>
      </w:tcPr>
    </w:tblStylePr>
  </w:style>
  <w:style w:type="table" w:styleId="Tablaconcuadrcula3-nfasis5">
    <w:name w:val="Grid Table 3 Accent 5"/>
    <w:basedOn w:val="Tablanormal"/>
    <w:uiPriority w:val="48"/>
    <w:rsid w:val="00572222"/>
    <w:pPr>
      <w:spacing w:after="0" w:line="240" w:lineRule="auto"/>
    </w:pPr>
    <w:tblPr>
      <w:tblStyleRowBandSize w:val="1"/>
      <w:tblStyleColBandSize w:val="1"/>
      <w:tblBorders>
        <w:top w:val="single" w:sz="4" w:space="0" w:color="EEE1E2" w:themeColor="accent5" w:themeTint="99"/>
        <w:left w:val="single" w:sz="4" w:space="0" w:color="EEE1E2" w:themeColor="accent5" w:themeTint="99"/>
        <w:bottom w:val="single" w:sz="4" w:space="0" w:color="EEE1E2" w:themeColor="accent5" w:themeTint="99"/>
        <w:right w:val="single" w:sz="4" w:space="0" w:color="EEE1E2" w:themeColor="accent5" w:themeTint="99"/>
        <w:insideH w:val="single" w:sz="4" w:space="0" w:color="EEE1E2" w:themeColor="accent5" w:themeTint="99"/>
        <w:insideV w:val="single" w:sz="4" w:space="0" w:color="EEE1E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5F5" w:themeFill="accent5" w:themeFillTint="33"/>
      </w:tcPr>
    </w:tblStylePr>
    <w:tblStylePr w:type="band1Horz">
      <w:tblPr/>
      <w:tcPr>
        <w:shd w:val="clear" w:color="auto" w:fill="F9F5F5" w:themeFill="accent5" w:themeFillTint="33"/>
      </w:tcPr>
    </w:tblStylePr>
    <w:tblStylePr w:type="neCell">
      <w:tblPr/>
      <w:tcPr>
        <w:tcBorders>
          <w:bottom w:val="single" w:sz="4" w:space="0" w:color="EEE1E2" w:themeColor="accent5" w:themeTint="99"/>
        </w:tcBorders>
      </w:tcPr>
    </w:tblStylePr>
    <w:tblStylePr w:type="nwCell">
      <w:tblPr/>
      <w:tcPr>
        <w:tcBorders>
          <w:bottom w:val="single" w:sz="4" w:space="0" w:color="EEE1E2" w:themeColor="accent5" w:themeTint="99"/>
        </w:tcBorders>
      </w:tcPr>
    </w:tblStylePr>
    <w:tblStylePr w:type="seCell">
      <w:tblPr/>
      <w:tcPr>
        <w:tcBorders>
          <w:top w:val="single" w:sz="4" w:space="0" w:color="EEE1E2" w:themeColor="accent5" w:themeTint="99"/>
        </w:tcBorders>
      </w:tcPr>
    </w:tblStylePr>
    <w:tblStylePr w:type="swCell">
      <w:tblPr/>
      <w:tcPr>
        <w:tcBorders>
          <w:top w:val="single" w:sz="4" w:space="0" w:color="EEE1E2" w:themeColor="accent5" w:themeTint="99"/>
        </w:tcBorders>
      </w:tcPr>
    </w:tblStylePr>
  </w:style>
  <w:style w:type="table" w:styleId="Tablaconcuadrcula3-nfasis6">
    <w:name w:val="Grid Table 3 Accent 6"/>
    <w:basedOn w:val="Tablanormal"/>
    <w:uiPriority w:val="48"/>
    <w:rsid w:val="00572222"/>
    <w:pPr>
      <w:spacing w:after="0" w:line="240" w:lineRule="auto"/>
    </w:p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bottom w:val="single" w:sz="4" w:space="0" w:color="FFFFFF" w:themeColor="accent6" w:themeTint="99"/>
        </w:tcBorders>
      </w:tcPr>
    </w:tblStylePr>
    <w:tblStylePr w:type="nwCell">
      <w:tblPr/>
      <w:tcPr>
        <w:tcBorders>
          <w:bottom w:val="single" w:sz="4" w:space="0" w:color="FFFFFF" w:themeColor="accent6" w:themeTint="99"/>
        </w:tcBorders>
      </w:tcPr>
    </w:tblStylePr>
    <w:tblStylePr w:type="seCell">
      <w:tblPr/>
      <w:tcPr>
        <w:tcBorders>
          <w:top w:val="single" w:sz="4" w:space="0" w:color="FFFFFF" w:themeColor="accent6" w:themeTint="99"/>
        </w:tcBorders>
      </w:tcPr>
    </w:tblStylePr>
    <w:tblStylePr w:type="swCell">
      <w:tblPr/>
      <w:tcPr>
        <w:tcBorders>
          <w:top w:val="single" w:sz="4" w:space="0" w:color="FFFFFF" w:themeColor="accent6" w:themeTint="99"/>
        </w:tcBorders>
      </w:tcPr>
    </w:tblStylePr>
  </w:style>
  <w:style w:type="table" w:styleId="Tabladecuadrcula4">
    <w:name w:val="Grid Table 4"/>
    <w:basedOn w:val="Tabla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572222"/>
    <w:pPr>
      <w:spacing w:after="0" w:line="240" w:lineRule="auto"/>
    </w:pPr>
    <w:tblPr>
      <w:tblStyleRowBandSize w:val="1"/>
      <w:tblStyleColBandSize w:val="1"/>
      <w:tblBorders>
        <w:top w:val="single" w:sz="4" w:space="0" w:color="7C7C7C" w:themeColor="accent1" w:themeTint="99"/>
        <w:left w:val="single" w:sz="4" w:space="0" w:color="7C7C7C" w:themeColor="accent1" w:themeTint="99"/>
        <w:bottom w:val="single" w:sz="4" w:space="0" w:color="7C7C7C" w:themeColor="accent1" w:themeTint="99"/>
        <w:right w:val="single" w:sz="4" w:space="0" w:color="7C7C7C" w:themeColor="accent1" w:themeTint="99"/>
        <w:insideH w:val="single" w:sz="4" w:space="0" w:color="7C7C7C" w:themeColor="accent1" w:themeTint="99"/>
        <w:insideV w:val="single" w:sz="4" w:space="0" w:color="7C7C7C" w:themeColor="accent1" w:themeTint="99"/>
      </w:tblBorders>
    </w:tblPr>
    <w:tblStylePr w:type="firstRow">
      <w:rPr>
        <w:b/>
        <w:bCs/>
        <w:color w:val="FFFFFF" w:themeColor="background1"/>
      </w:rPr>
      <w:tblPr/>
      <w:tcPr>
        <w:tcBorders>
          <w:top w:val="single" w:sz="4" w:space="0" w:color="262626" w:themeColor="accent1"/>
          <w:left w:val="single" w:sz="4" w:space="0" w:color="262626" w:themeColor="accent1"/>
          <w:bottom w:val="single" w:sz="4" w:space="0" w:color="262626" w:themeColor="accent1"/>
          <w:right w:val="single" w:sz="4" w:space="0" w:color="262626" w:themeColor="accent1"/>
          <w:insideH w:val="nil"/>
          <w:insideV w:val="nil"/>
        </w:tcBorders>
        <w:shd w:val="clear" w:color="auto" w:fill="262626" w:themeFill="accent1"/>
      </w:tcPr>
    </w:tblStylePr>
    <w:tblStylePr w:type="lastRow">
      <w:rPr>
        <w:b/>
        <w:bCs/>
      </w:rPr>
      <w:tblPr/>
      <w:tcPr>
        <w:tcBorders>
          <w:top w:val="double" w:sz="4" w:space="0" w:color="262626" w:themeColor="accent1"/>
        </w:tcBorders>
      </w:tcPr>
    </w:tblStylePr>
    <w:tblStylePr w:type="firstCol">
      <w:rPr>
        <w:b/>
        <w:bCs/>
      </w:rPr>
    </w:tblStylePr>
    <w:tblStylePr w:type="lastCol">
      <w:rPr>
        <w:b/>
        <w:bCs/>
      </w:rPr>
    </w:tblStylePr>
    <w:tblStylePr w:type="band1Vert">
      <w:tblPr/>
      <w:tcPr>
        <w:shd w:val="clear" w:color="auto" w:fill="D3D3D3" w:themeFill="accent1" w:themeFillTint="33"/>
      </w:tcPr>
    </w:tblStylePr>
    <w:tblStylePr w:type="band1Horz">
      <w:tblPr/>
      <w:tcPr>
        <w:shd w:val="clear" w:color="auto" w:fill="D3D3D3" w:themeFill="accent1" w:themeFillTint="33"/>
      </w:tcPr>
    </w:tblStylePr>
  </w:style>
  <w:style w:type="table" w:styleId="Tablaconcuadrcula4-nfasis2">
    <w:name w:val="Grid Table 4 Accent 2"/>
    <w:basedOn w:val="Tablanormal"/>
    <w:uiPriority w:val="49"/>
    <w:rsid w:val="00572222"/>
    <w:pPr>
      <w:spacing w:after="0" w:line="240" w:lineRule="auto"/>
    </w:pPr>
    <w:tblPr>
      <w:tblStyleRowBandSize w:val="1"/>
      <w:tblStyleColBandSize w:val="1"/>
      <w:tblBorders>
        <w:top w:val="single" w:sz="4" w:space="0" w:color="EF1D1D" w:themeColor="accent2" w:themeTint="99"/>
        <w:left w:val="single" w:sz="4" w:space="0" w:color="EF1D1D" w:themeColor="accent2" w:themeTint="99"/>
        <w:bottom w:val="single" w:sz="4" w:space="0" w:color="EF1D1D" w:themeColor="accent2" w:themeTint="99"/>
        <w:right w:val="single" w:sz="4" w:space="0" w:color="EF1D1D" w:themeColor="accent2" w:themeTint="99"/>
        <w:insideH w:val="single" w:sz="4" w:space="0" w:color="EF1D1D" w:themeColor="accent2" w:themeTint="99"/>
        <w:insideV w:val="single" w:sz="4" w:space="0" w:color="EF1D1D" w:themeColor="accent2" w:themeTint="99"/>
      </w:tblBorders>
    </w:tblPr>
    <w:tblStylePr w:type="firstRow">
      <w:rPr>
        <w:b/>
        <w:bCs/>
        <w:color w:val="FFFFFF" w:themeColor="background1"/>
      </w:rPr>
      <w:tblPr/>
      <w:tcPr>
        <w:tcBorders>
          <w:top w:val="single" w:sz="4" w:space="0" w:color="650707" w:themeColor="accent2"/>
          <w:left w:val="single" w:sz="4" w:space="0" w:color="650707" w:themeColor="accent2"/>
          <w:bottom w:val="single" w:sz="4" w:space="0" w:color="650707" w:themeColor="accent2"/>
          <w:right w:val="single" w:sz="4" w:space="0" w:color="650707" w:themeColor="accent2"/>
          <w:insideH w:val="nil"/>
          <w:insideV w:val="nil"/>
        </w:tcBorders>
        <w:shd w:val="clear" w:color="auto" w:fill="650707" w:themeFill="accent2"/>
      </w:tcPr>
    </w:tblStylePr>
    <w:tblStylePr w:type="lastRow">
      <w:rPr>
        <w:b/>
        <w:bCs/>
      </w:rPr>
      <w:tblPr/>
      <w:tcPr>
        <w:tcBorders>
          <w:top w:val="double" w:sz="4" w:space="0" w:color="650707" w:themeColor="accent2"/>
        </w:tcBorders>
      </w:tcPr>
    </w:tblStylePr>
    <w:tblStylePr w:type="firstCol">
      <w:rPr>
        <w:b/>
        <w:bCs/>
      </w:rPr>
    </w:tblStylePr>
    <w:tblStylePr w:type="lastCol">
      <w:rPr>
        <w:b/>
        <w:bCs/>
      </w:rPr>
    </w:tblStylePr>
    <w:tblStylePr w:type="band1Vert">
      <w:tblPr/>
      <w:tcPr>
        <w:shd w:val="clear" w:color="auto" w:fill="F9B3B3" w:themeFill="accent2" w:themeFillTint="33"/>
      </w:tcPr>
    </w:tblStylePr>
    <w:tblStylePr w:type="band1Horz">
      <w:tblPr/>
      <w:tcPr>
        <w:shd w:val="clear" w:color="auto" w:fill="F9B3B3" w:themeFill="accent2" w:themeFillTint="33"/>
      </w:tcPr>
    </w:tblStylePr>
  </w:style>
  <w:style w:type="table" w:styleId="Tablaconcuadrcula4-nfasis3">
    <w:name w:val="Grid Table 4 Accent 3"/>
    <w:basedOn w:val="Tablanormal"/>
    <w:uiPriority w:val="49"/>
    <w:rsid w:val="00572222"/>
    <w:pPr>
      <w:spacing w:after="0" w:line="240" w:lineRule="auto"/>
    </w:pPr>
    <w:tblPr>
      <w:tblStyleRowBandSize w:val="1"/>
      <w:tblStyleColBandSize w:val="1"/>
      <w:tblBorders>
        <w:top w:val="single" w:sz="4" w:space="0" w:color="EEEEEE" w:themeColor="accent3" w:themeTint="99"/>
        <w:left w:val="single" w:sz="4" w:space="0" w:color="EEEEEE" w:themeColor="accent3" w:themeTint="99"/>
        <w:bottom w:val="single" w:sz="4" w:space="0" w:color="EEEEEE" w:themeColor="accent3" w:themeTint="99"/>
        <w:right w:val="single" w:sz="4" w:space="0" w:color="EEEEEE" w:themeColor="accent3" w:themeTint="99"/>
        <w:insideH w:val="single" w:sz="4" w:space="0" w:color="EEEEEE" w:themeColor="accent3" w:themeTint="99"/>
        <w:insideV w:val="single" w:sz="4" w:space="0" w:color="EEEEEE" w:themeColor="accent3" w:themeTint="99"/>
      </w:tblBorders>
    </w:tblPr>
    <w:tblStylePr w:type="firstRow">
      <w:rPr>
        <w:b/>
        <w:bCs/>
        <w:color w:val="FFFFFF" w:themeColor="background1"/>
      </w:rPr>
      <w:tblPr/>
      <w:tcPr>
        <w:tcBorders>
          <w:top w:val="single" w:sz="4" w:space="0" w:color="E3E3E3" w:themeColor="accent3"/>
          <w:left w:val="single" w:sz="4" w:space="0" w:color="E3E3E3" w:themeColor="accent3"/>
          <w:bottom w:val="single" w:sz="4" w:space="0" w:color="E3E3E3" w:themeColor="accent3"/>
          <w:right w:val="single" w:sz="4" w:space="0" w:color="E3E3E3" w:themeColor="accent3"/>
          <w:insideH w:val="nil"/>
          <w:insideV w:val="nil"/>
        </w:tcBorders>
        <w:shd w:val="clear" w:color="auto" w:fill="E3E3E3" w:themeFill="accent3"/>
      </w:tcPr>
    </w:tblStylePr>
    <w:tblStylePr w:type="lastRow">
      <w:rPr>
        <w:b/>
        <w:bCs/>
      </w:rPr>
      <w:tblPr/>
      <w:tcPr>
        <w:tcBorders>
          <w:top w:val="double" w:sz="4" w:space="0" w:color="E3E3E3" w:themeColor="accent3"/>
        </w:tcBorders>
      </w:tcPr>
    </w:tblStylePr>
    <w:tblStylePr w:type="firstCol">
      <w:rPr>
        <w:b/>
        <w:bCs/>
      </w:rPr>
    </w:tblStylePr>
    <w:tblStylePr w:type="lastCol">
      <w:rPr>
        <w:b/>
        <w:bCs/>
      </w:rPr>
    </w:tblStylePr>
    <w:tblStylePr w:type="band1Vert">
      <w:tblPr/>
      <w:tcPr>
        <w:shd w:val="clear" w:color="auto" w:fill="F9F9F9" w:themeFill="accent3" w:themeFillTint="33"/>
      </w:tcPr>
    </w:tblStylePr>
    <w:tblStylePr w:type="band1Horz">
      <w:tblPr/>
      <w:tcPr>
        <w:shd w:val="clear" w:color="auto" w:fill="F9F9F9" w:themeFill="accent3" w:themeFillTint="33"/>
      </w:tcPr>
    </w:tblStylePr>
  </w:style>
  <w:style w:type="table" w:styleId="Tablaconcuadrcula4-nfasis4">
    <w:name w:val="Grid Table 4 Accent 4"/>
    <w:basedOn w:val="Tablanormal"/>
    <w:uiPriority w:val="49"/>
    <w:rsid w:val="00572222"/>
    <w:pPr>
      <w:spacing w:after="0" w:line="240" w:lineRule="auto"/>
    </w:pPr>
    <w:tblPr>
      <w:tblStyleRowBandSize w:val="1"/>
      <w:tblStyleColBandSize w:val="1"/>
      <w:tblBorders>
        <w:top w:val="single" w:sz="4" w:space="0" w:color="8D8D8D" w:themeColor="accent4" w:themeTint="99"/>
        <w:left w:val="single" w:sz="4" w:space="0" w:color="8D8D8D" w:themeColor="accent4" w:themeTint="99"/>
        <w:bottom w:val="single" w:sz="4" w:space="0" w:color="8D8D8D" w:themeColor="accent4" w:themeTint="99"/>
        <w:right w:val="single" w:sz="4" w:space="0" w:color="8D8D8D" w:themeColor="accent4" w:themeTint="99"/>
        <w:insideH w:val="single" w:sz="4" w:space="0" w:color="8D8D8D" w:themeColor="accent4" w:themeTint="99"/>
        <w:insideV w:val="single" w:sz="4" w:space="0" w:color="8D8D8D" w:themeColor="accent4" w:themeTint="99"/>
      </w:tblBorders>
    </w:tblPr>
    <w:tblStylePr w:type="firstRow">
      <w:rPr>
        <w:b/>
        <w:bCs/>
        <w:color w:val="FFFFFF" w:themeColor="background1"/>
      </w:rPr>
      <w:tblPr/>
      <w:tcPr>
        <w:tcBorders>
          <w:top w:val="single" w:sz="4" w:space="0" w:color="414141" w:themeColor="accent4"/>
          <w:left w:val="single" w:sz="4" w:space="0" w:color="414141" w:themeColor="accent4"/>
          <w:bottom w:val="single" w:sz="4" w:space="0" w:color="414141" w:themeColor="accent4"/>
          <w:right w:val="single" w:sz="4" w:space="0" w:color="414141" w:themeColor="accent4"/>
          <w:insideH w:val="nil"/>
          <w:insideV w:val="nil"/>
        </w:tcBorders>
        <w:shd w:val="clear" w:color="auto" w:fill="414141" w:themeFill="accent4"/>
      </w:tcPr>
    </w:tblStylePr>
    <w:tblStylePr w:type="lastRow">
      <w:rPr>
        <w:b/>
        <w:bCs/>
      </w:rPr>
      <w:tblPr/>
      <w:tcPr>
        <w:tcBorders>
          <w:top w:val="double" w:sz="4" w:space="0" w:color="414141" w:themeColor="accent4"/>
        </w:tcBorders>
      </w:tcPr>
    </w:tblStylePr>
    <w:tblStylePr w:type="firstCol">
      <w:rPr>
        <w:b/>
        <w:bCs/>
      </w:rPr>
    </w:tblStylePr>
    <w:tblStylePr w:type="lastCol">
      <w:rPr>
        <w:b/>
        <w:bCs/>
      </w:rPr>
    </w:tblStylePr>
    <w:tblStylePr w:type="band1Vert">
      <w:tblPr/>
      <w:tcPr>
        <w:shd w:val="clear" w:color="auto" w:fill="D9D9D9" w:themeFill="accent4" w:themeFillTint="33"/>
      </w:tcPr>
    </w:tblStylePr>
    <w:tblStylePr w:type="band1Horz">
      <w:tblPr/>
      <w:tcPr>
        <w:shd w:val="clear" w:color="auto" w:fill="D9D9D9" w:themeFill="accent4" w:themeFillTint="33"/>
      </w:tcPr>
    </w:tblStylePr>
  </w:style>
  <w:style w:type="table" w:styleId="Tablaconcuadrcula4-nfasis5">
    <w:name w:val="Grid Table 4 Accent 5"/>
    <w:basedOn w:val="Tablanormal"/>
    <w:uiPriority w:val="49"/>
    <w:rsid w:val="00572222"/>
    <w:pPr>
      <w:spacing w:after="0" w:line="240" w:lineRule="auto"/>
    </w:pPr>
    <w:tblPr>
      <w:tblStyleRowBandSize w:val="1"/>
      <w:tblStyleColBandSize w:val="1"/>
      <w:tblBorders>
        <w:top w:val="single" w:sz="4" w:space="0" w:color="EEE1E2" w:themeColor="accent5" w:themeTint="99"/>
        <w:left w:val="single" w:sz="4" w:space="0" w:color="EEE1E2" w:themeColor="accent5" w:themeTint="99"/>
        <w:bottom w:val="single" w:sz="4" w:space="0" w:color="EEE1E2" w:themeColor="accent5" w:themeTint="99"/>
        <w:right w:val="single" w:sz="4" w:space="0" w:color="EEE1E2" w:themeColor="accent5" w:themeTint="99"/>
        <w:insideH w:val="single" w:sz="4" w:space="0" w:color="EEE1E2" w:themeColor="accent5" w:themeTint="99"/>
        <w:insideV w:val="single" w:sz="4" w:space="0" w:color="EEE1E2" w:themeColor="accent5" w:themeTint="99"/>
      </w:tblBorders>
    </w:tblPr>
    <w:tblStylePr w:type="firstRow">
      <w:rPr>
        <w:b/>
        <w:bCs/>
        <w:color w:val="FFFFFF" w:themeColor="background1"/>
      </w:rPr>
      <w:tblPr/>
      <w:tcPr>
        <w:tcBorders>
          <w:top w:val="single" w:sz="4" w:space="0" w:color="E4CED0" w:themeColor="accent5"/>
          <w:left w:val="single" w:sz="4" w:space="0" w:color="E4CED0" w:themeColor="accent5"/>
          <w:bottom w:val="single" w:sz="4" w:space="0" w:color="E4CED0" w:themeColor="accent5"/>
          <w:right w:val="single" w:sz="4" w:space="0" w:color="E4CED0" w:themeColor="accent5"/>
          <w:insideH w:val="nil"/>
          <w:insideV w:val="nil"/>
        </w:tcBorders>
        <w:shd w:val="clear" w:color="auto" w:fill="E4CED0" w:themeFill="accent5"/>
      </w:tcPr>
    </w:tblStylePr>
    <w:tblStylePr w:type="lastRow">
      <w:rPr>
        <w:b/>
        <w:bCs/>
      </w:rPr>
      <w:tblPr/>
      <w:tcPr>
        <w:tcBorders>
          <w:top w:val="double" w:sz="4" w:space="0" w:color="E4CED0" w:themeColor="accent5"/>
        </w:tcBorders>
      </w:tcPr>
    </w:tblStylePr>
    <w:tblStylePr w:type="firstCol">
      <w:rPr>
        <w:b/>
        <w:bCs/>
      </w:rPr>
    </w:tblStylePr>
    <w:tblStylePr w:type="lastCol">
      <w:rPr>
        <w:b/>
        <w:bCs/>
      </w:rPr>
    </w:tblStylePr>
    <w:tblStylePr w:type="band1Vert">
      <w:tblPr/>
      <w:tcPr>
        <w:shd w:val="clear" w:color="auto" w:fill="F9F5F5" w:themeFill="accent5" w:themeFillTint="33"/>
      </w:tcPr>
    </w:tblStylePr>
    <w:tblStylePr w:type="band1Horz">
      <w:tblPr/>
      <w:tcPr>
        <w:shd w:val="clear" w:color="auto" w:fill="F9F5F5" w:themeFill="accent5" w:themeFillTint="33"/>
      </w:tcPr>
    </w:tblStylePr>
  </w:style>
  <w:style w:type="table" w:styleId="Tablaconcuadrcula4-nfasis6">
    <w:name w:val="Grid Table 4 Accent 6"/>
    <w:basedOn w:val="Tablanormal"/>
    <w:uiPriority w:val="49"/>
    <w:rsid w:val="00572222"/>
    <w:pPr>
      <w:spacing w:after="0" w:line="240" w:lineRule="auto"/>
    </w:p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insideV w:val="nil"/>
        </w:tcBorders>
        <w:shd w:val="clear" w:color="auto" w:fill="FFFFFF" w:themeFill="accent6"/>
      </w:tcPr>
    </w:tblStylePr>
    <w:tblStylePr w:type="lastRow">
      <w:rPr>
        <w:b/>
        <w:bCs/>
      </w:rPr>
      <w:tblPr/>
      <w:tcPr>
        <w:tcBorders>
          <w:top w:val="double" w:sz="4" w:space="0" w:color="FFFFFF" w:themeColor="accent6"/>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Tablaconcuadrcula5oscura">
    <w:name w:val="Grid Table 5 Dark"/>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D3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262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262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262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2626" w:themeFill="accent1"/>
      </w:tcPr>
    </w:tblStylePr>
    <w:tblStylePr w:type="band1Vert">
      <w:tblPr/>
      <w:tcPr>
        <w:shd w:val="clear" w:color="auto" w:fill="A8A8A8" w:themeFill="accent1" w:themeFillTint="66"/>
      </w:tcPr>
    </w:tblStylePr>
    <w:tblStylePr w:type="band1Horz">
      <w:tblPr/>
      <w:tcPr>
        <w:shd w:val="clear" w:color="auto" w:fill="A8A8A8" w:themeFill="accent1" w:themeFillTint="66"/>
      </w:tcPr>
    </w:tblStylePr>
  </w:style>
  <w:style w:type="table" w:styleId="Tablaconcuadrcula5oscura-nfasis2">
    <w:name w:val="Grid Table 5 Dark Accent 2"/>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B3B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5070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5070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5070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50707" w:themeFill="accent2"/>
      </w:tcPr>
    </w:tblStylePr>
    <w:tblStylePr w:type="band1Vert">
      <w:tblPr/>
      <w:tcPr>
        <w:shd w:val="clear" w:color="auto" w:fill="F46868" w:themeFill="accent2" w:themeFillTint="66"/>
      </w:tcPr>
    </w:tblStylePr>
    <w:tblStylePr w:type="band1Horz">
      <w:tblPr/>
      <w:tcPr>
        <w:shd w:val="clear" w:color="auto" w:fill="F46868" w:themeFill="accent2" w:themeFillTint="66"/>
      </w:tcPr>
    </w:tblStylePr>
  </w:style>
  <w:style w:type="table" w:styleId="Tablaconcuadrcula5oscura-nfasis3">
    <w:name w:val="Grid Table 5 Dark Accent 3"/>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9F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E3E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E3E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E3E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E3E3" w:themeFill="accent3"/>
      </w:tcPr>
    </w:tblStylePr>
    <w:tblStylePr w:type="band1Vert">
      <w:tblPr/>
      <w:tcPr>
        <w:shd w:val="clear" w:color="auto" w:fill="F3F3F3" w:themeFill="accent3" w:themeFillTint="66"/>
      </w:tcPr>
    </w:tblStylePr>
    <w:tblStylePr w:type="band1Horz">
      <w:tblPr/>
      <w:tcPr>
        <w:shd w:val="clear" w:color="auto" w:fill="F3F3F3" w:themeFill="accent3" w:themeFillTint="66"/>
      </w:tcPr>
    </w:tblStylePr>
  </w:style>
  <w:style w:type="table" w:styleId="Tablaconcuadrcula5oscura-nfasis4">
    <w:name w:val="Grid Table 5 Dark Accent 4"/>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9D9"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41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41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41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4141" w:themeFill="accent4"/>
      </w:tcPr>
    </w:tblStylePr>
    <w:tblStylePr w:type="band1Vert">
      <w:tblPr/>
      <w:tcPr>
        <w:shd w:val="clear" w:color="auto" w:fill="B3B3B3" w:themeFill="accent4" w:themeFillTint="66"/>
      </w:tcPr>
    </w:tblStylePr>
    <w:tblStylePr w:type="band1Horz">
      <w:tblPr/>
      <w:tcPr>
        <w:shd w:val="clear" w:color="auto" w:fill="B3B3B3" w:themeFill="accent4" w:themeFillTint="66"/>
      </w:tcPr>
    </w:tblStylePr>
  </w:style>
  <w:style w:type="table" w:styleId="Tablaconcuadrcula5oscura-nfasis5">
    <w:name w:val="Grid Table 5 Dark Accent 5"/>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5F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4CED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4CED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4CED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4CED0" w:themeFill="accent5"/>
      </w:tcPr>
    </w:tblStylePr>
    <w:tblStylePr w:type="band1Vert">
      <w:tblPr/>
      <w:tcPr>
        <w:shd w:val="clear" w:color="auto" w:fill="F4EBEB" w:themeFill="accent5" w:themeFillTint="66"/>
      </w:tcPr>
    </w:tblStylePr>
    <w:tblStylePr w:type="band1Horz">
      <w:tblPr/>
      <w:tcPr>
        <w:shd w:val="clear" w:color="auto" w:fill="F4EBEB" w:themeFill="accent5" w:themeFillTint="66"/>
      </w:tcPr>
    </w:tblStylePr>
  </w:style>
  <w:style w:type="table" w:styleId="Tablaconcuadrcula5oscura-nfasis6">
    <w:name w:val="Grid Table 5 Dark Accent 6"/>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F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F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F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FF" w:themeFill="accent6"/>
      </w:tcPr>
    </w:tblStylePr>
    <w:tblStylePr w:type="band1Vert">
      <w:tblPr/>
      <w:tcPr>
        <w:shd w:val="clear" w:color="auto" w:fill="FFFFFF" w:themeFill="accent6" w:themeFillTint="66"/>
      </w:tcPr>
    </w:tblStylePr>
    <w:tblStylePr w:type="band1Horz">
      <w:tblPr/>
      <w:tcPr>
        <w:shd w:val="clear" w:color="auto" w:fill="FFFFFF" w:themeFill="accent6" w:themeFillTint="66"/>
      </w:tcPr>
    </w:tblStylePr>
  </w:style>
  <w:style w:type="table" w:styleId="Tablaconcuadrcula6concolores">
    <w:name w:val="Grid Table 6 Colorful"/>
    <w:basedOn w:val="Tablanormal"/>
    <w:uiPriority w:val="51"/>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572222"/>
    <w:pPr>
      <w:spacing w:after="0" w:line="240" w:lineRule="auto"/>
    </w:pPr>
    <w:rPr>
      <w:color w:val="1C1C1C" w:themeColor="accent1" w:themeShade="BF"/>
    </w:rPr>
    <w:tblPr>
      <w:tblStyleRowBandSize w:val="1"/>
      <w:tblStyleColBandSize w:val="1"/>
      <w:tblBorders>
        <w:top w:val="single" w:sz="4" w:space="0" w:color="7C7C7C" w:themeColor="accent1" w:themeTint="99"/>
        <w:left w:val="single" w:sz="4" w:space="0" w:color="7C7C7C" w:themeColor="accent1" w:themeTint="99"/>
        <w:bottom w:val="single" w:sz="4" w:space="0" w:color="7C7C7C" w:themeColor="accent1" w:themeTint="99"/>
        <w:right w:val="single" w:sz="4" w:space="0" w:color="7C7C7C" w:themeColor="accent1" w:themeTint="99"/>
        <w:insideH w:val="single" w:sz="4" w:space="0" w:color="7C7C7C" w:themeColor="accent1" w:themeTint="99"/>
        <w:insideV w:val="single" w:sz="4" w:space="0" w:color="7C7C7C" w:themeColor="accent1" w:themeTint="99"/>
      </w:tblBorders>
    </w:tblPr>
    <w:tblStylePr w:type="firstRow">
      <w:rPr>
        <w:b/>
        <w:bCs/>
      </w:rPr>
      <w:tblPr/>
      <w:tcPr>
        <w:tcBorders>
          <w:bottom w:val="single" w:sz="12" w:space="0" w:color="7C7C7C" w:themeColor="accent1" w:themeTint="99"/>
        </w:tcBorders>
      </w:tcPr>
    </w:tblStylePr>
    <w:tblStylePr w:type="lastRow">
      <w:rPr>
        <w:b/>
        <w:bCs/>
      </w:rPr>
      <w:tblPr/>
      <w:tcPr>
        <w:tcBorders>
          <w:top w:val="double" w:sz="4" w:space="0" w:color="7C7C7C" w:themeColor="accent1" w:themeTint="99"/>
        </w:tcBorders>
      </w:tcPr>
    </w:tblStylePr>
    <w:tblStylePr w:type="firstCol">
      <w:rPr>
        <w:b/>
        <w:bCs/>
      </w:rPr>
    </w:tblStylePr>
    <w:tblStylePr w:type="lastCol">
      <w:rPr>
        <w:b/>
        <w:bCs/>
      </w:rPr>
    </w:tblStylePr>
    <w:tblStylePr w:type="band1Vert">
      <w:tblPr/>
      <w:tcPr>
        <w:shd w:val="clear" w:color="auto" w:fill="D3D3D3" w:themeFill="accent1" w:themeFillTint="33"/>
      </w:tcPr>
    </w:tblStylePr>
    <w:tblStylePr w:type="band1Horz">
      <w:tblPr/>
      <w:tcPr>
        <w:shd w:val="clear" w:color="auto" w:fill="D3D3D3" w:themeFill="accent1" w:themeFillTint="33"/>
      </w:tcPr>
    </w:tblStylePr>
  </w:style>
  <w:style w:type="table" w:styleId="Tablaconcuadrcula6concolores-nfasis2">
    <w:name w:val="Grid Table 6 Colorful Accent 2"/>
    <w:basedOn w:val="Tablanormal"/>
    <w:uiPriority w:val="51"/>
    <w:rsid w:val="00572222"/>
    <w:pPr>
      <w:spacing w:after="0" w:line="240" w:lineRule="auto"/>
    </w:pPr>
    <w:rPr>
      <w:color w:val="4B0505" w:themeColor="accent2" w:themeShade="BF"/>
    </w:rPr>
    <w:tblPr>
      <w:tblStyleRowBandSize w:val="1"/>
      <w:tblStyleColBandSize w:val="1"/>
      <w:tblBorders>
        <w:top w:val="single" w:sz="4" w:space="0" w:color="EF1D1D" w:themeColor="accent2" w:themeTint="99"/>
        <w:left w:val="single" w:sz="4" w:space="0" w:color="EF1D1D" w:themeColor="accent2" w:themeTint="99"/>
        <w:bottom w:val="single" w:sz="4" w:space="0" w:color="EF1D1D" w:themeColor="accent2" w:themeTint="99"/>
        <w:right w:val="single" w:sz="4" w:space="0" w:color="EF1D1D" w:themeColor="accent2" w:themeTint="99"/>
        <w:insideH w:val="single" w:sz="4" w:space="0" w:color="EF1D1D" w:themeColor="accent2" w:themeTint="99"/>
        <w:insideV w:val="single" w:sz="4" w:space="0" w:color="EF1D1D" w:themeColor="accent2" w:themeTint="99"/>
      </w:tblBorders>
    </w:tblPr>
    <w:tblStylePr w:type="firstRow">
      <w:rPr>
        <w:b/>
        <w:bCs/>
      </w:rPr>
      <w:tblPr/>
      <w:tcPr>
        <w:tcBorders>
          <w:bottom w:val="single" w:sz="12" w:space="0" w:color="EF1D1D" w:themeColor="accent2" w:themeTint="99"/>
        </w:tcBorders>
      </w:tcPr>
    </w:tblStylePr>
    <w:tblStylePr w:type="lastRow">
      <w:rPr>
        <w:b/>
        <w:bCs/>
      </w:rPr>
      <w:tblPr/>
      <w:tcPr>
        <w:tcBorders>
          <w:top w:val="double" w:sz="4" w:space="0" w:color="EF1D1D" w:themeColor="accent2" w:themeTint="99"/>
        </w:tcBorders>
      </w:tcPr>
    </w:tblStylePr>
    <w:tblStylePr w:type="firstCol">
      <w:rPr>
        <w:b/>
        <w:bCs/>
      </w:rPr>
    </w:tblStylePr>
    <w:tblStylePr w:type="lastCol">
      <w:rPr>
        <w:b/>
        <w:bCs/>
      </w:rPr>
    </w:tblStylePr>
    <w:tblStylePr w:type="band1Vert">
      <w:tblPr/>
      <w:tcPr>
        <w:shd w:val="clear" w:color="auto" w:fill="F9B3B3" w:themeFill="accent2" w:themeFillTint="33"/>
      </w:tcPr>
    </w:tblStylePr>
    <w:tblStylePr w:type="band1Horz">
      <w:tblPr/>
      <w:tcPr>
        <w:shd w:val="clear" w:color="auto" w:fill="F9B3B3" w:themeFill="accent2" w:themeFillTint="33"/>
      </w:tcPr>
    </w:tblStylePr>
  </w:style>
  <w:style w:type="table" w:styleId="Tablaconcuadrcula6concolores-nfasis3">
    <w:name w:val="Grid Table 6 Colorful Accent 3"/>
    <w:basedOn w:val="Tablanormal"/>
    <w:uiPriority w:val="51"/>
    <w:rsid w:val="00572222"/>
    <w:pPr>
      <w:spacing w:after="0" w:line="240" w:lineRule="auto"/>
    </w:pPr>
    <w:rPr>
      <w:color w:val="AAAAAA" w:themeColor="accent3" w:themeShade="BF"/>
    </w:rPr>
    <w:tblPr>
      <w:tblStyleRowBandSize w:val="1"/>
      <w:tblStyleColBandSize w:val="1"/>
      <w:tblBorders>
        <w:top w:val="single" w:sz="4" w:space="0" w:color="EEEEEE" w:themeColor="accent3" w:themeTint="99"/>
        <w:left w:val="single" w:sz="4" w:space="0" w:color="EEEEEE" w:themeColor="accent3" w:themeTint="99"/>
        <w:bottom w:val="single" w:sz="4" w:space="0" w:color="EEEEEE" w:themeColor="accent3" w:themeTint="99"/>
        <w:right w:val="single" w:sz="4" w:space="0" w:color="EEEEEE" w:themeColor="accent3" w:themeTint="99"/>
        <w:insideH w:val="single" w:sz="4" w:space="0" w:color="EEEEEE" w:themeColor="accent3" w:themeTint="99"/>
        <w:insideV w:val="single" w:sz="4" w:space="0" w:color="EEEEEE" w:themeColor="accent3" w:themeTint="99"/>
      </w:tblBorders>
    </w:tblPr>
    <w:tblStylePr w:type="firstRow">
      <w:rPr>
        <w:b/>
        <w:bCs/>
      </w:rPr>
      <w:tblPr/>
      <w:tcPr>
        <w:tcBorders>
          <w:bottom w:val="single" w:sz="12" w:space="0" w:color="EEEEEE" w:themeColor="accent3" w:themeTint="99"/>
        </w:tcBorders>
      </w:tcPr>
    </w:tblStylePr>
    <w:tblStylePr w:type="lastRow">
      <w:rPr>
        <w:b/>
        <w:bCs/>
      </w:rPr>
      <w:tblPr/>
      <w:tcPr>
        <w:tcBorders>
          <w:top w:val="double" w:sz="4" w:space="0" w:color="EEEEEE" w:themeColor="accent3" w:themeTint="99"/>
        </w:tcBorders>
      </w:tcPr>
    </w:tblStylePr>
    <w:tblStylePr w:type="firstCol">
      <w:rPr>
        <w:b/>
        <w:bCs/>
      </w:rPr>
    </w:tblStylePr>
    <w:tblStylePr w:type="lastCol">
      <w:rPr>
        <w:b/>
        <w:bCs/>
      </w:rPr>
    </w:tblStylePr>
    <w:tblStylePr w:type="band1Vert">
      <w:tblPr/>
      <w:tcPr>
        <w:shd w:val="clear" w:color="auto" w:fill="F9F9F9" w:themeFill="accent3" w:themeFillTint="33"/>
      </w:tcPr>
    </w:tblStylePr>
    <w:tblStylePr w:type="band1Horz">
      <w:tblPr/>
      <w:tcPr>
        <w:shd w:val="clear" w:color="auto" w:fill="F9F9F9" w:themeFill="accent3" w:themeFillTint="33"/>
      </w:tcPr>
    </w:tblStylePr>
  </w:style>
  <w:style w:type="table" w:styleId="Tablaconcuadrcula6concolores-nfasis4">
    <w:name w:val="Grid Table 6 Colorful Accent 4"/>
    <w:basedOn w:val="Tablanormal"/>
    <w:uiPriority w:val="51"/>
    <w:rsid w:val="00572222"/>
    <w:pPr>
      <w:spacing w:after="0" w:line="240" w:lineRule="auto"/>
    </w:pPr>
    <w:rPr>
      <w:color w:val="303030" w:themeColor="accent4" w:themeShade="BF"/>
    </w:rPr>
    <w:tblPr>
      <w:tblStyleRowBandSize w:val="1"/>
      <w:tblStyleColBandSize w:val="1"/>
      <w:tblBorders>
        <w:top w:val="single" w:sz="4" w:space="0" w:color="8D8D8D" w:themeColor="accent4" w:themeTint="99"/>
        <w:left w:val="single" w:sz="4" w:space="0" w:color="8D8D8D" w:themeColor="accent4" w:themeTint="99"/>
        <w:bottom w:val="single" w:sz="4" w:space="0" w:color="8D8D8D" w:themeColor="accent4" w:themeTint="99"/>
        <w:right w:val="single" w:sz="4" w:space="0" w:color="8D8D8D" w:themeColor="accent4" w:themeTint="99"/>
        <w:insideH w:val="single" w:sz="4" w:space="0" w:color="8D8D8D" w:themeColor="accent4" w:themeTint="99"/>
        <w:insideV w:val="single" w:sz="4" w:space="0" w:color="8D8D8D" w:themeColor="accent4" w:themeTint="99"/>
      </w:tblBorders>
    </w:tblPr>
    <w:tblStylePr w:type="firstRow">
      <w:rPr>
        <w:b/>
        <w:bCs/>
      </w:rPr>
      <w:tblPr/>
      <w:tcPr>
        <w:tcBorders>
          <w:bottom w:val="single" w:sz="12" w:space="0" w:color="8D8D8D" w:themeColor="accent4" w:themeTint="99"/>
        </w:tcBorders>
      </w:tcPr>
    </w:tblStylePr>
    <w:tblStylePr w:type="lastRow">
      <w:rPr>
        <w:b/>
        <w:bCs/>
      </w:rPr>
      <w:tblPr/>
      <w:tcPr>
        <w:tcBorders>
          <w:top w:val="double" w:sz="4" w:space="0" w:color="8D8D8D" w:themeColor="accent4" w:themeTint="99"/>
        </w:tcBorders>
      </w:tcPr>
    </w:tblStylePr>
    <w:tblStylePr w:type="firstCol">
      <w:rPr>
        <w:b/>
        <w:bCs/>
      </w:rPr>
    </w:tblStylePr>
    <w:tblStylePr w:type="lastCol">
      <w:rPr>
        <w:b/>
        <w:bCs/>
      </w:rPr>
    </w:tblStylePr>
    <w:tblStylePr w:type="band1Vert">
      <w:tblPr/>
      <w:tcPr>
        <w:shd w:val="clear" w:color="auto" w:fill="D9D9D9" w:themeFill="accent4" w:themeFillTint="33"/>
      </w:tcPr>
    </w:tblStylePr>
    <w:tblStylePr w:type="band1Horz">
      <w:tblPr/>
      <w:tcPr>
        <w:shd w:val="clear" w:color="auto" w:fill="D9D9D9" w:themeFill="accent4" w:themeFillTint="33"/>
      </w:tcPr>
    </w:tblStylePr>
  </w:style>
  <w:style w:type="table" w:styleId="Tablaconcuadrcula6concolores-nfasis5">
    <w:name w:val="Grid Table 6 Colorful Accent 5"/>
    <w:basedOn w:val="Tablanormal"/>
    <w:uiPriority w:val="51"/>
    <w:rsid w:val="00572222"/>
    <w:pPr>
      <w:spacing w:after="0" w:line="240" w:lineRule="auto"/>
    </w:pPr>
    <w:rPr>
      <w:color w:val="BD878C" w:themeColor="accent5" w:themeShade="BF"/>
    </w:rPr>
    <w:tblPr>
      <w:tblStyleRowBandSize w:val="1"/>
      <w:tblStyleColBandSize w:val="1"/>
      <w:tblBorders>
        <w:top w:val="single" w:sz="4" w:space="0" w:color="EEE1E2" w:themeColor="accent5" w:themeTint="99"/>
        <w:left w:val="single" w:sz="4" w:space="0" w:color="EEE1E2" w:themeColor="accent5" w:themeTint="99"/>
        <w:bottom w:val="single" w:sz="4" w:space="0" w:color="EEE1E2" w:themeColor="accent5" w:themeTint="99"/>
        <w:right w:val="single" w:sz="4" w:space="0" w:color="EEE1E2" w:themeColor="accent5" w:themeTint="99"/>
        <w:insideH w:val="single" w:sz="4" w:space="0" w:color="EEE1E2" w:themeColor="accent5" w:themeTint="99"/>
        <w:insideV w:val="single" w:sz="4" w:space="0" w:color="EEE1E2" w:themeColor="accent5" w:themeTint="99"/>
      </w:tblBorders>
    </w:tblPr>
    <w:tblStylePr w:type="firstRow">
      <w:rPr>
        <w:b/>
        <w:bCs/>
      </w:rPr>
      <w:tblPr/>
      <w:tcPr>
        <w:tcBorders>
          <w:bottom w:val="single" w:sz="12" w:space="0" w:color="EEE1E2" w:themeColor="accent5" w:themeTint="99"/>
        </w:tcBorders>
      </w:tcPr>
    </w:tblStylePr>
    <w:tblStylePr w:type="lastRow">
      <w:rPr>
        <w:b/>
        <w:bCs/>
      </w:rPr>
      <w:tblPr/>
      <w:tcPr>
        <w:tcBorders>
          <w:top w:val="double" w:sz="4" w:space="0" w:color="EEE1E2" w:themeColor="accent5" w:themeTint="99"/>
        </w:tcBorders>
      </w:tcPr>
    </w:tblStylePr>
    <w:tblStylePr w:type="firstCol">
      <w:rPr>
        <w:b/>
        <w:bCs/>
      </w:rPr>
    </w:tblStylePr>
    <w:tblStylePr w:type="lastCol">
      <w:rPr>
        <w:b/>
        <w:bCs/>
      </w:rPr>
    </w:tblStylePr>
    <w:tblStylePr w:type="band1Vert">
      <w:tblPr/>
      <w:tcPr>
        <w:shd w:val="clear" w:color="auto" w:fill="F9F5F5" w:themeFill="accent5" w:themeFillTint="33"/>
      </w:tcPr>
    </w:tblStylePr>
    <w:tblStylePr w:type="band1Horz">
      <w:tblPr/>
      <w:tcPr>
        <w:shd w:val="clear" w:color="auto" w:fill="F9F5F5" w:themeFill="accent5" w:themeFillTint="33"/>
      </w:tcPr>
    </w:tblStylePr>
  </w:style>
  <w:style w:type="table" w:styleId="Tablaconcuadrcula6concolores-nfasis6">
    <w:name w:val="Grid Table 6 Colorful Accent 6"/>
    <w:basedOn w:val="Tablanormal"/>
    <w:uiPriority w:val="51"/>
    <w:rsid w:val="00572222"/>
    <w:pPr>
      <w:spacing w:after="0" w:line="240" w:lineRule="auto"/>
    </w:pPr>
    <w:rPr>
      <w:color w:val="BFBFBF" w:themeColor="accent6" w:themeShade="BF"/>
    </w:r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Tablaconcuadrcula7concolores">
    <w:name w:val="Grid Table 7 Colorful"/>
    <w:basedOn w:val="Tablanormal"/>
    <w:uiPriority w:val="52"/>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572222"/>
    <w:pPr>
      <w:spacing w:after="0" w:line="240" w:lineRule="auto"/>
    </w:pPr>
    <w:rPr>
      <w:color w:val="1C1C1C" w:themeColor="accent1" w:themeShade="BF"/>
    </w:rPr>
    <w:tblPr>
      <w:tblStyleRowBandSize w:val="1"/>
      <w:tblStyleColBandSize w:val="1"/>
      <w:tblBorders>
        <w:top w:val="single" w:sz="4" w:space="0" w:color="7C7C7C" w:themeColor="accent1" w:themeTint="99"/>
        <w:left w:val="single" w:sz="4" w:space="0" w:color="7C7C7C" w:themeColor="accent1" w:themeTint="99"/>
        <w:bottom w:val="single" w:sz="4" w:space="0" w:color="7C7C7C" w:themeColor="accent1" w:themeTint="99"/>
        <w:right w:val="single" w:sz="4" w:space="0" w:color="7C7C7C" w:themeColor="accent1" w:themeTint="99"/>
        <w:insideH w:val="single" w:sz="4" w:space="0" w:color="7C7C7C" w:themeColor="accent1" w:themeTint="99"/>
        <w:insideV w:val="single" w:sz="4" w:space="0" w:color="7C7C7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3" w:themeFill="accent1" w:themeFillTint="33"/>
      </w:tcPr>
    </w:tblStylePr>
    <w:tblStylePr w:type="band1Horz">
      <w:tblPr/>
      <w:tcPr>
        <w:shd w:val="clear" w:color="auto" w:fill="D3D3D3" w:themeFill="accent1" w:themeFillTint="33"/>
      </w:tcPr>
    </w:tblStylePr>
    <w:tblStylePr w:type="neCell">
      <w:tblPr/>
      <w:tcPr>
        <w:tcBorders>
          <w:bottom w:val="single" w:sz="4" w:space="0" w:color="7C7C7C" w:themeColor="accent1" w:themeTint="99"/>
        </w:tcBorders>
      </w:tcPr>
    </w:tblStylePr>
    <w:tblStylePr w:type="nwCell">
      <w:tblPr/>
      <w:tcPr>
        <w:tcBorders>
          <w:bottom w:val="single" w:sz="4" w:space="0" w:color="7C7C7C" w:themeColor="accent1" w:themeTint="99"/>
        </w:tcBorders>
      </w:tcPr>
    </w:tblStylePr>
    <w:tblStylePr w:type="seCell">
      <w:tblPr/>
      <w:tcPr>
        <w:tcBorders>
          <w:top w:val="single" w:sz="4" w:space="0" w:color="7C7C7C" w:themeColor="accent1" w:themeTint="99"/>
        </w:tcBorders>
      </w:tcPr>
    </w:tblStylePr>
    <w:tblStylePr w:type="swCell">
      <w:tblPr/>
      <w:tcPr>
        <w:tcBorders>
          <w:top w:val="single" w:sz="4" w:space="0" w:color="7C7C7C" w:themeColor="accent1" w:themeTint="99"/>
        </w:tcBorders>
      </w:tcPr>
    </w:tblStylePr>
  </w:style>
  <w:style w:type="table" w:styleId="Tablaconcuadrcula7concolores-nfasis2">
    <w:name w:val="Grid Table 7 Colorful Accent 2"/>
    <w:basedOn w:val="Tablanormal"/>
    <w:uiPriority w:val="52"/>
    <w:rsid w:val="00572222"/>
    <w:pPr>
      <w:spacing w:after="0" w:line="240" w:lineRule="auto"/>
    </w:pPr>
    <w:rPr>
      <w:color w:val="4B0505" w:themeColor="accent2" w:themeShade="BF"/>
    </w:rPr>
    <w:tblPr>
      <w:tblStyleRowBandSize w:val="1"/>
      <w:tblStyleColBandSize w:val="1"/>
      <w:tblBorders>
        <w:top w:val="single" w:sz="4" w:space="0" w:color="EF1D1D" w:themeColor="accent2" w:themeTint="99"/>
        <w:left w:val="single" w:sz="4" w:space="0" w:color="EF1D1D" w:themeColor="accent2" w:themeTint="99"/>
        <w:bottom w:val="single" w:sz="4" w:space="0" w:color="EF1D1D" w:themeColor="accent2" w:themeTint="99"/>
        <w:right w:val="single" w:sz="4" w:space="0" w:color="EF1D1D" w:themeColor="accent2" w:themeTint="99"/>
        <w:insideH w:val="single" w:sz="4" w:space="0" w:color="EF1D1D" w:themeColor="accent2" w:themeTint="99"/>
        <w:insideV w:val="single" w:sz="4" w:space="0" w:color="EF1D1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B3B3" w:themeFill="accent2" w:themeFillTint="33"/>
      </w:tcPr>
    </w:tblStylePr>
    <w:tblStylePr w:type="band1Horz">
      <w:tblPr/>
      <w:tcPr>
        <w:shd w:val="clear" w:color="auto" w:fill="F9B3B3" w:themeFill="accent2" w:themeFillTint="33"/>
      </w:tcPr>
    </w:tblStylePr>
    <w:tblStylePr w:type="neCell">
      <w:tblPr/>
      <w:tcPr>
        <w:tcBorders>
          <w:bottom w:val="single" w:sz="4" w:space="0" w:color="EF1D1D" w:themeColor="accent2" w:themeTint="99"/>
        </w:tcBorders>
      </w:tcPr>
    </w:tblStylePr>
    <w:tblStylePr w:type="nwCell">
      <w:tblPr/>
      <w:tcPr>
        <w:tcBorders>
          <w:bottom w:val="single" w:sz="4" w:space="0" w:color="EF1D1D" w:themeColor="accent2" w:themeTint="99"/>
        </w:tcBorders>
      </w:tcPr>
    </w:tblStylePr>
    <w:tblStylePr w:type="seCell">
      <w:tblPr/>
      <w:tcPr>
        <w:tcBorders>
          <w:top w:val="single" w:sz="4" w:space="0" w:color="EF1D1D" w:themeColor="accent2" w:themeTint="99"/>
        </w:tcBorders>
      </w:tcPr>
    </w:tblStylePr>
    <w:tblStylePr w:type="swCell">
      <w:tblPr/>
      <w:tcPr>
        <w:tcBorders>
          <w:top w:val="single" w:sz="4" w:space="0" w:color="EF1D1D" w:themeColor="accent2" w:themeTint="99"/>
        </w:tcBorders>
      </w:tcPr>
    </w:tblStylePr>
  </w:style>
  <w:style w:type="table" w:styleId="Tablaconcuadrcula7concolores-nfasis3">
    <w:name w:val="Grid Table 7 Colorful Accent 3"/>
    <w:basedOn w:val="Tablanormal"/>
    <w:uiPriority w:val="52"/>
    <w:rsid w:val="00572222"/>
    <w:pPr>
      <w:spacing w:after="0" w:line="240" w:lineRule="auto"/>
    </w:pPr>
    <w:rPr>
      <w:color w:val="AAAAAA" w:themeColor="accent3" w:themeShade="BF"/>
    </w:rPr>
    <w:tblPr>
      <w:tblStyleRowBandSize w:val="1"/>
      <w:tblStyleColBandSize w:val="1"/>
      <w:tblBorders>
        <w:top w:val="single" w:sz="4" w:space="0" w:color="EEEEEE" w:themeColor="accent3" w:themeTint="99"/>
        <w:left w:val="single" w:sz="4" w:space="0" w:color="EEEEEE" w:themeColor="accent3" w:themeTint="99"/>
        <w:bottom w:val="single" w:sz="4" w:space="0" w:color="EEEEEE" w:themeColor="accent3" w:themeTint="99"/>
        <w:right w:val="single" w:sz="4" w:space="0" w:color="EEEEEE" w:themeColor="accent3" w:themeTint="99"/>
        <w:insideH w:val="single" w:sz="4" w:space="0" w:color="EEEEEE" w:themeColor="accent3" w:themeTint="99"/>
        <w:insideV w:val="single" w:sz="4" w:space="0" w:color="EEEEE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9" w:themeFill="accent3" w:themeFillTint="33"/>
      </w:tcPr>
    </w:tblStylePr>
    <w:tblStylePr w:type="band1Horz">
      <w:tblPr/>
      <w:tcPr>
        <w:shd w:val="clear" w:color="auto" w:fill="F9F9F9" w:themeFill="accent3" w:themeFillTint="33"/>
      </w:tcPr>
    </w:tblStylePr>
    <w:tblStylePr w:type="neCell">
      <w:tblPr/>
      <w:tcPr>
        <w:tcBorders>
          <w:bottom w:val="single" w:sz="4" w:space="0" w:color="EEEEEE" w:themeColor="accent3" w:themeTint="99"/>
        </w:tcBorders>
      </w:tcPr>
    </w:tblStylePr>
    <w:tblStylePr w:type="nwCell">
      <w:tblPr/>
      <w:tcPr>
        <w:tcBorders>
          <w:bottom w:val="single" w:sz="4" w:space="0" w:color="EEEEEE" w:themeColor="accent3" w:themeTint="99"/>
        </w:tcBorders>
      </w:tcPr>
    </w:tblStylePr>
    <w:tblStylePr w:type="seCell">
      <w:tblPr/>
      <w:tcPr>
        <w:tcBorders>
          <w:top w:val="single" w:sz="4" w:space="0" w:color="EEEEEE" w:themeColor="accent3" w:themeTint="99"/>
        </w:tcBorders>
      </w:tcPr>
    </w:tblStylePr>
    <w:tblStylePr w:type="swCell">
      <w:tblPr/>
      <w:tcPr>
        <w:tcBorders>
          <w:top w:val="single" w:sz="4" w:space="0" w:color="EEEEEE" w:themeColor="accent3" w:themeTint="99"/>
        </w:tcBorders>
      </w:tcPr>
    </w:tblStylePr>
  </w:style>
  <w:style w:type="table" w:styleId="Tablaconcuadrcula7concolores-nfasis4">
    <w:name w:val="Grid Table 7 Colorful Accent 4"/>
    <w:basedOn w:val="Tablanormal"/>
    <w:uiPriority w:val="52"/>
    <w:rsid w:val="00572222"/>
    <w:pPr>
      <w:spacing w:after="0" w:line="240" w:lineRule="auto"/>
    </w:pPr>
    <w:rPr>
      <w:color w:val="303030" w:themeColor="accent4" w:themeShade="BF"/>
    </w:rPr>
    <w:tblPr>
      <w:tblStyleRowBandSize w:val="1"/>
      <w:tblStyleColBandSize w:val="1"/>
      <w:tblBorders>
        <w:top w:val="single" w:sz="4" w:space="0" w:color="8D8D8D" w:themeColor="accent4" w:themeTint="99"/>
        <w:left w:val="single" w:sz="4" w:space="0" w:color="8D8D8D" w:themeColor="accent4" w:themeTint="99"/>
        <w:bottom w:val="single" w:sz="4" w:space="0" w:color="8D8D8D" w:themeColor="accent4" w:themeTint="99"/>
        <w:right w:val="single" w:sz="4" w:space="0" w:color="8D8D8D" w:themeColor="accent4" w:themeTint="99"/>
        <w:insideH w:val="single" w:sz="4" w:space="0" w:color="8D8D8D" w:themeColor="accent4" w:themeTint="99"/>
        <w:insideV w:val="single" w:sz="4" w:space="0" w:color="8D8D8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9D9" w:themeFill="accent4" w:themeFillTint="33"/>
      </w:tcPr>
    </w:tblStylePr>
    <w:tblStylePr w:type="band1Horz">
      <w:tblPr/>
      <w:tcPr>
        <w:shd w:val="clear" w:color="auto" w:fill="D9D9D9" w:themeFill="accent4" w:themeFillTint="33"/>
      </w:tcPr>
    </w:tblStylePr>
    <w:tblStylePr w:type="neCell">
      <w:tblPr/>
      <w:tcPr>
        <w:tcBorders>
          <w:bottom w:val="single" w:sz="4" w:space="0" w:color="8D8D8D" w:themeColor="accent4" w:themeTint="99"/>
        </w:tcBorders>
      </w:tcPr>
    </w:tblStylePr>
    <w:tblStylePr w:type="nwCell">
      <w:tblPr/>
      <w:tcPr>
        <w:tcBorders>
          <w:bottom w:val="single" w:sz="4" w:space="0" w:color="8D8D8D" w:themeColor="accent4" w:themeTint="99"/>
        </w:tcBorders>
      </w:tcPr>
    </w:tblStylePr>
    <w:tblStylePr w:type="seCell">
      <w:tblPr/>
      <w:tcPr>
        <w:tcBorders>
          <w:top w:val="single" w:sz="4" w:space="0" w:color="8D8D8D" w:themeColor="accent4" w:themeTint="99"/>
        </w:tcBorders>
      </w:tcPr>
    </w:tblStylePr>
    <w:tblStylePr w:type="swCell">
      <w:tblPr/>
      <w:tcPr>
        <w:tcBorders>
          <w:top w:val="single" w:sz="4" w:space="0" w:color="8D8D8D" w:themeColor="accent4" w:themeTint="99"/>
        </w:tcBorders>
      </w:tcPr>
    </w:tblStylePr>
  </w:style>
  <w:style w:type="table" w:styleId="Tablaconcuadrcula7concolores-nfasis5">
    <w:name w:val="Grid Table 7 Colorful Accent 5"/>
    <w:basedOn w:val="Tablanormal"/>
    <w:uiPriority w:val="52"/>
    <w:rsid w:val="00572222"/>
    <w:pPr>
      <w:spacing w:after="0" w:line="240" w:lineRule="auto"/>
    </w:pPr>
    <w:rPr>
      <w:color w:val="BD878C" w:themeColor="accent5" w:themeShade="BF"/>
    </w:rPr>
    <w:tblPr>
      <w:tblStyleRowBandSize w:val="1"/>
      <w:tblStyleColBandSize w:val="1"/>
      <w:tblBorders>
        <w:top w:val="single" w:sz="4" w:space="0" w:color="EEE1E2" w:themeColor="accent5" w:themeTint="99"/>
        <w:left w:val="single" w:sz="4" w:space="0" w:color="EEE1E2" w:themeColor="accent5" w:themeTint="99"/>
        <w:bottom w:val="single" w:sz="4" w:space="0" w:color="EEE1E2" w:themeColor="accent5" w:themeTint="99"/>
        <w:right w:val="single" w:sz="4" w:space="0" w:color="EEE1E2" w:themeColor="accent5" w:themeTint="99"/>
        <w:insideH w:val="single" w:sz="4" w:space="0" w:color="EEE1E2" w:themeColor="accent5" w:themeTint="99"/>
        <w:insideV w:val="single" w:sz="4" w:space="0" w:color="EEE1E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5F5" w:themeFill="accent5" w:themeFillTint="33"/>
      </w:tcPr>
    </w:tblStylePr>
    <w:tblStylePr w:type="band1Horz">
      <w:tblPr/>
      <w:tcPr>
        <w:shd w:val="clear" w:color="auto" w:fill="F9F5F5" w:themeFill="accent5" w:themeFillTint="33"/>
      </w:tcPr>
    </w:tblStylePr>
    <w:tblStylePr w:type="neCell">
      <w:tblPr/>
      <w:tcPr>
        <w:tcBorders>
          <w:bottom w:val="single" w:sz="4" w:space="0" w:color="EEE1E2" w:themeColor="accent5" w:themeTint="99"/>
        </w:tcBorders>
      </w:tcPr>
    </w:tblStylePr>
    <w:tblStylePr w:type="nwCell">
      <w:tblPr/>
      <w:tcPr>
        <w:tcBorders>
          <w:bottom w:val="single" w:sz="4" w:space="0" w:color="EEE1E2" w:themeColor="accent5" w:themeTint="99"/>
        </w:tcBorders>
      </w:tcPr>
    </w:tblStylePr>
    <w:tblStylePr w:type="seCell">
      <w:tblPr/>
      <w:tcPr>
        <w:tcBorders>
          <w:top w:val="single" w:sz="4" w:space="0" w:color="EEE1E2" w:themeColor="accent5" w:themeTint="99"/>
        </w:tcBorders>
      </w:tcPr>
    </w:tblStylePr>
    <w:tblStylePr w:type="swCell">
      <w:tblPr/>
      <w:tcPr>
        <w:tcBorders>
          <w:top w:val="single" w:sz="4" w:space="0" w:color="EEE1E2" w:themeColor="accent5" w:themeTint="99"/>
        </w:tcBorders>
      </w:tcPr>
    </w:tblStylePr>
  </w:style>
  <w:style w:type="table" w:styleId="Tablaconcuadrcula7concolores-nfasis6">
    <w:name w:val="Grid Table 7 Colorful Accent 6"/>
    <w:basedOn w:val="Tablanormal"/>
    <w:uiPriority w:val="52"/>
    <w:rsid w:val="00572222"/>
    <w:pPr>
      <w:spacing w:after="0" w:line="240" w:lineRule="auto"/>
    </w:pPr>
    <w:rPr>
      <w:color w:val="BFBFBF" w:themeColor="accent6" w:themeShade="BF"/>
    </w:r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bottom w:val="single" w:sz="4" w:space="0" w:color="FFFFFF" w:themeColor="accent6" w:themeTint="99"/>
        </w:tcBorders>
      </w:tcPr>
    </w:tblStylePr>
    <w:tblStylePr w:type="nwCell">
      <w:tblPr/>
      <w:tcPr>
        <w:tcBorders>
          <w:bottom w:val="single" w:sz="4" w:space="0" w:color="FFFFFF" w:themeColor="accent6" w:themeTint="99"/>
        </w:tcBorders>
      </w:tcPr>
    </w:tblStylePr>
    <w:tblStylePr w:type="seCell">
      <w:tblPr/>
      <w:tcPr>
        <w:tcBorders>
          <w:top w:val="single" w:sz="4" w:space="0" w:color="FFFFFF" w:themeColor="accent6" w:themeTint="99"/>
        </w:tcBorders>
      </w:tcPr>
    </w:tblStylePr>
    <w:tblStylePr w:type="swCell">
      <w:tblPr/>
      <w:tcPr>
        <w:tcBorders>
          <w:top w:val="single" w:sz="4" w:space="0" w:color="FFFFFF" w:themeColor="accent6" w:themeTint="99"/>
        </w:tcBorders>
      </w:tcPr>
    </w:tblStylePr>
  </w:style>
  <w:style w:type="character" w:customStyle="1" w:styleId="Ttulo3Car">
    <w:name w:val="Título 3 Car"/>
    <w:basedOn w:val="Fuentedeprrafopredeter"/>
    <w:link w:val="Ttulo3"/>
    <w:uiPriority w:val="9"/>
    <w:semiHidden/>
    <w:rsid w:val="00572222"/>
    <w:rPr>
      <w:rFonts w:asciiTheme="majorHAnsi" w:eastAsiaTheme="majorEastAsia" w:hAnsiTheme="majorHAnsi" w:cstheme="majorBidi"/>
      <w:color w:val="121212" w:themeColor="accent1" w:themeShade="7F"/>
      <w:kern w:val="16"/>
      <w:sz w:val="24"/>
      <w:szCs w:val="24"/>
      <w14:ligatures w14:val="standardContextual"/>
      <w14:numForm w14:val="oldStyle"/>
      <w14:numSpacing w14:val="proportional"/>
      <w14:cntxtAlts/>
    </w:rPr>
  </w:style>
  <w:style w:type="character" w:customStyle="1" w:styleId="Ttulo4Car">
    <w:name w:val="Título 4 Car"/>
    <w:basedOn w:val="Fuentedeprrafopredeter"/>
    <w:link w:val="Ttulo4"/>
    <w:uiPriority w:val="9"/>
    <w:semiHidden/>
    <w:rsid w:val="00572222"/>
    <w:rPr>
      <w:rFonts w:asciiTheme="majorHAnsi" w:eastAsiaTheme="majorEastAsia" w:hAnsiTheme="majorHAnsi" w:cstheme="majorBidi"/>
      <w:i/>
      <w:iCs/>
      <w:color w:val="1C1C1C" w:themeColor="accent1" w:themeShade="BF"/>
      <w:kern w:val="16"/>
      <w:sz w:val="22"/>
      <w14:ligatures w14:val="standardContextual"/>
      <w14:numForm w14:val="oldStyle"/>
      <w14:numSpacing w14:val="proportional"/>
      <w14:cntxtAlts/>
    </w:rPr>
  </w:style>
  <w:style w:type="character" w:customStyle="1" w:styleId="Ttulo5Car">
    <w:name w:val="Título 5 Car"/>
    <w:basedOn w:val="Fuentedeprrafopredeter"/>
    <w:link w:val="Ttulo5"/>
    <w:uiPriority w:val="9"/>
    <w:semiHidden/>
    <w:rsid w:val="00572222"/>
    <w:rPr>
      <w:rFonts w:asciiTheme="majorHAnsi" w:eastAsiaTheme="majorEastAsia" w:hAnsiTheme="majorHAnsi" w:cstheme="majorBidi"/>
      <w:color w:val="1C1C1C" w:themeColor="accent1" w:themeShade="BF"/>
      <w:kern w:val="16"/>
      <w:sz w:val="22"/>
      <w14:ligatures w14:val="standardContextual"/>
      <w14:numForm w14:val="oldStyle"/>
      <w14:numSpacing w14:val="proportional"/>
      <w14:cntxtAlts/>
    </w:rPr>
  </w:style>
  <w:style w:type="character" w:customStyle="1" w:styleId="Ttulo6Car">
    <w:name w:val="Título 6 Car"/>
    <w:basedOn w:val="Fuentedeprrafopredeter"/>
    <w:link w:val="Ttulo6"/>
    <w:uiPriority w:val="9"/>
    <w:semiHidden/>
    <w:rsid w:val="00572222"/>
    <w:rPr>
      <w:rFonts w:asciiTheme="majorHAnsi" w:eastAsiaTheme="majorEastAsia" w:hAnsiTheme="majorHAnsi" w:cstheme="majorBidi"/>
      <w:color w:val="121212" w:themeColor="accent1" w:themeShade="7F"/>
      <w:kern w:val="16"/>
      <w:sz w:val="22"/>
      <w14:ligatures w14:val="standardContextual"/>
      <w14:numForm w14:val="oldStyle"/>
      <w14:numSpacing w14:val="proportional"/>
      <w14:cntxtAlts/>
    </w:rPr>
  </w:style>
  <w:style w:type="character" w:customStyle="1" w:styleId="Ttulo7Car">
    <w:name w:val="Título 7 Car"/>
    <w:basedOn w:val="Fuentedeprrafopredeter"/>
    <w:link w:val="Ttulo7"/>
    <w:uiPriority w:val="9"/>
    <w:semiHidden/>
    <w:rsid w:val="00572222"/>
    <w:rPr>
      <w:rFonts w:asciiTheme="majorHAnsi" w:eastAsiaTheme="majorEastAsia" w:hAnsiTheme="majorHAnsi" w:cstheme="majorBidi"/>
      <w:i/>
      <w:iCs/>
      <w:color w:val="121212" w:themeColor="accent1" w:themeShade="7F"/>
      <w:kern w:val="16"/>
      <w:sz w:val="22"/>
      <w14:ligatures w14:val="standardContextual"/>
      <w14:numForm w14:val="oldStyle"/>
      <w14:numSpacing w14:val="proportional"/>
      <w14:cntxtAlts/>
    </w:rPr>
  </w:style>
  <w:style w:type="character" w:customStyle="1" w:styleId="Ttulo8Car">
    <w:name w:val="Título 8 Car"/>
    <w:basedOn w:val="Fuentedeprrafopredeter"/>
    <w:link w:val="Ttulo8"/>
    <w:uiPriority w:val="9"/>
    <w:semiHidden/>
    <w:rsid w:val="00572222"/>
    <w:rPr>
      <w:rFonts w:asciiTheme="majorHAnsi" w:eastAsiaTheme="majorEastAsia" w:hAnsiTheme="majorHAnsi" w:cstheme="majorBidi"/>
      <w:color w:val="272727" w:themeColor="text1" w:themeTint="D8"/>
      <w:kern w:val="16"/>
      <w:sz w:val="22"/>
      <w:szCs w:val="21"/>
      <w14:ligatures w14:val="standardContextual"/>
      <w14:numForm w14:val="oldStyle"/>
      <w14:numSpacing w14:val="proportional"/>
      <w14:cntxtAlts/>
    </w:rPr>
  </w:style>
  <w:style w:type="character" w:customStyle="1" w:styleId="Ttulo9Car">
    <w:name w:val="Título 9 Car"/>
    <w:basedOn w:val="Fuentedeprrafopredeter"/>
    <w:link w:val="Ttulo9"/>
    <w:uiPriority w:val="9"/>
    <w:semiHidden/>
    <w:rsid w:val="00572222"/>
    <w:rPr>
      <w:rFonts w:asciiTheme="majorHAnsi" w:eastAsiaTheme="majorEastAsia" w:hAnsiTheme="majorHAnsi" w:cstheme="majorBidi"/>
      <w:i/>
      <w:iCs/>
      <w:color w:val="272727" w:themeColor="text1" w:themeTint="D8"/>
      <w:kern w:val="16"/>
      <w:sz w:val="22"/>
      <w:szCs w:val="21"/>
      <w14:ligatures w14:val="standardContextual"/>
      <w14:numForm w14:val="oldStyle"/>
      <w14:numSpacing w14:val="proportional"/>
      <w14:cntxtAlts/>
    </w:rPr>
  </w:style>
  <w:style w:type="character" w:styleId="AcrnimoHTML">
    <w:name w:val="HTML Acronym"/>
    <w:basedOn w:val="Fuentedeprrafopredeter"/>
    <w:uiPriority w:val="99"/>
    <w:semiHidden/>
    <w:unhideWhenUsed/>
    <w:rsid w:val="00572222"/>
    <w:rPr>
      <w:sz w:val="22"/>
    </w:rPr>
  </w:style>
  <w:style w:type="paragraph" w:styleId="DireccinHTML">
    <w:name w:val="HTML Address"/>
    <w:basedOn w:val="Normal"/>
    <w:link w:val="DireccinHTMLCar"/>
    <w:uiPriority w:val="99"/>
    <w:semiHidden/>
    <w:unhideWhenUsed/>
    <w:rsid w:val="00572222"/>
    <w:pPr>
      <w:spacing w:after="0" w:line="240" w:lineRule="auto"/>
    </w:pPr>
    <w:rPr>
      <w:i/>
      <w:iCs/>
    </w:rPr>
  </w:style>
  <w:style w:type="character" w:customStyle="1" w:styleId="DireccinHTMLCar">
    <w:name w:val="Dirección HTML Car"/>
    <w:basedOn w:val="Fuentedeprrafopredeter"/>
    <w:link w:val="DireccinHTML"/>
    <w:uiPriority w:val="99"/>
    <w:semiHidden/>
    <w:rsid w:val="00572222"/>
    <w:rPr>
      <w:i/>
      <w:iCs/>
      <w:kern w:val="16"/>
      <w:sz w:val="22"/>
      <w14:ligatures w14:val="standardContextual"/>
      <w14:numForm w14:val="oldStyle"/>
      <w14:numSpacing w14:val="proportional"/>
      <w14:cntxtAlts/>
    </w:rPr>
  </w:style>
  <w:style w:type="character" w:styleId="CitaHTML">
    <w:name w:val="HTML Cite"/>
    <w:basedOn w:val="Fuentedeprrafopredeter"/>
    <w:uiPriority w:val="99"/>
    <w:semiHidden/>
    <w:unhideWhenUsed/>
    <w:rsid w:val="00572222"/>
    <w:rPr>
      <w:i/>
      <w:iCs/>
      <w:sz w:val="22"/>
    </w:rPr>
  </w:style>
  <w:style w:type="character" w:styleId="CdigoHTML">
    <w:name w:val="HTML Code"/>
    <w:basedOn w:val="Fuentedeprrafopredeter"/>
    <w:uiPriority w:val="99"/>
    <w:semiHidden/>
    <w:unhideWhenUsed/>
    <w:rsid w:val="00572222"/>
    <w:rPr>
      <w:rFonts w:ascii="Consolas" w:hAnsi="Consolas"/>
      <w:sz w:val="22"/>
      <w:szCs w:val="20"/>
    </w:rPr>
  </w:style>
  <w:style w:type="character" w:styleId="DefinicinHTML">
    <w:name w:val="HTML Definition"/>
    <w:basedOn w:val="Fuentedeprrafopredeter"/>
    <w:uiPriority w:val="99"/>
    <w:semiHidden/>
    <w:unhideWhenUsed/>
    <w:rsid w:val="00572222"/>
    <w:rPr>
      <w:i/>
      <w:iCs/>
      <w:sz w:val="22"/>
    </w:rPr>
  </w:style>
  <w:style w:type="character" w:styleId="TecladoHTML">
    <w:name w:val="HTML Keyboard"/>
    <w:basedOn w:val="Fuentedeprrafopredeter"/>
    <w:uiPriority w:val="99"/>
    <w:semiHidden/>
    <w:unhideWhenUsed/>
    <w:rsid w:val="00572222"/>
    <w:rPr>
      <w:rFonts w:ascii="Consolas" w:hAnsi="Consolas"/>
      <w:sz w:val="22"/>
      <w:szCs w:val="20"/>
    </w:rPr>
  </w:style>
  <w:style w:type="paragraph" w:styleId="HTMLconformatoprevio">
    <w:name w:val="HTML Preformatted"/>
    <w:basedOn w:val="Normal"/>
    <w:link w:val="HTMLconformatoprevioCar"/>
    <w:uiPriority w:val="99"/>
    <w:semiHidden/>
    <w:unhideWhenUsed/>
    <w:rsid w:val="00572222"/>
    <w:pPr>
      <w:spacing w:after="0" w:line="240" w:lineRule="auto"/>
    </w:pPr>
    <w:rPr>
      <w:rFonts w:ascii="Consolas" w:hAnsi="Consolas"/>
    </w:rPr>
  </w:style>
  <w:style w:type="character" w:customStyle="1" w:styleId="HTMLconformatoprevioCar">
    <w:name w:val="HTML con formato previo Car"/>
    <w:basedOn w:val="Fuentedeprrafopredeter"/>
    <w:link w:val="HTMLconformatoprevio"/>
    <w:uiPriority w:val="99"/>
    <w:semiHidden/>
    <w:rsid w:val="00572222"/>
    <w:rPr>
      <w:rFonts w:ascii="Consolas" w:hAnsi="Consolas"/>
      <w:kern w:val="16"/>
      <w:sz w:val="22"/>
      <w14:ligatures w14:val="standardContextual"/>
      <w14:numForm w14:val="oldStyle"/>
      <w14:numSpacing w14:val="proportional"/>
      <w14:cntxtAlts/>
    </w:rPr>
  </w:style>
  <w:style w:type="character" w:styleId="EjemplodeHTML">
    <w:name w:val="HTML Sample"/>
    <w:basedOn w:val="Fuentedeprrafopredeter"/>
    <w:uiPriority w:val="99"/>
    <w:semiHidden/>
    <w:unhideWhenUsed/>
    <w:rsid w:val="00572222"/>
    <w:rPr>
      <w:rFonts w:ascii="Consolas" w:hAnsi="Consolas"/>
      <w:sz w:val="24"/>
      <w:szCs w:val="24"/>
    </w:rPr>
  </w:style>
  <w:style w:type="character" w:styleId="MquinadeescribirHTML">
    <w:name w:val="HTML Typewriter"/>
    <w:basedOn w:val="Fuentedeprrafopredeter"/>
    <w:uiPriority w:val="99"/>
    <w:semiHidden/>
    <w:unhideWhenUsed/>
    <w:rsid w:val="00572222"/>
    <w:rPr>
      <w:rFonts w:ascii="Consolas" w:hAnsi="Consolas"/>
      <w:sz w:val="22"/>
      <w:szCs w:val="20"/>
    </w:rPr>
  </w:style>
  <w:style w:type="character" w:styleId="VariableHTML">
    <w:name w:val="HTML Variable"/>
    <w:basedOn w:val="Fuentedeprrafopredeter"/>
    <w:uiPriority w:val="99"/>
    <w:semiHidden/>
    <w:unhideWhenUsed/>
    <w:rsid w:val="00572222"/>
    <w:rPr>
      <w:i/>
      <w:iCs/>
      <w:sz w:val="22"/>
    </w:rPr>
  </w:style>
  <w:style w:type="character" w:styleId="Hipervnculo">
    <w:name w:val="Hyperlink"/>
    <w:basedOn w:val="Fuentedeprrafopredeter"/>
    <w:uiPriority w:val="99"/>
    <w:unhideWhenUsed/>
    <w:rsid w:val="000F51EC"/>
    <w:rPr>
      <w:color w:val="202020" w:themeColor="accent4" w:themeShade="80"/>
      <w:sz w:val="22"/>
      <w:u w:val="single"/>
    </w:rPr>
  </w:style>
  <w:style w:type="paragraph" w:styleId="ndice1">
    <w:name w:val="index 1"/>
    <w:basedOn w:val="Normal"/>
    <w:next w:val="Normal"/>
    <w:autoRedefine/>
    <w:uiPriority w:val="99"/>
    <w:semiHidden/>
    <w:unhideWhenUsed/>
    <w:rsid w:val="00572222"/>
    <w:pPr>
      <w:spacing w:after="0" w:line="240" w:lineRule="auto"/>
      <w:ind w:left="200" w:hanging="200"/>
    </w:pPr>
  </w:style>
  <w:style w:type="paragraph" w:styleId="ndice2">
    <w:name w:val="index 2"/>
    <w:basedOn w:val="Normal"/>
    <w:next w:val="Normal"/>
    <w:autoRedefine/>
    <w:uiPriority w:val="99"/>
    <w:semiHidden/>
    <w:unhideWhenUsed/>
    <w:rsid w:val="00572222"/>
    <w:pPr>
      <w:spacing w:after="0" w:line="240" w:lineRule="auto"/>
      <w:ind w:left="400" w:hanging="200"/>
    </w:pPr>
  </w:style>
  <w:style w:type="paragraph" w:styleId="ndice3">
    <w:name w:val="index 3"/>
    <w:basedOn w:val="Normal"/>
    <w:next w:val="Normal"/>
    <w:autoRedefine/>
    <w:uiPriority w:val="99"/>
    <w:semiHidden/>
    <w:unhideWhenUsed/>
    <w:rsid w:val="00572222"/>
    <w:pPr>
      <w:spacing w:after="0" w:line="240" w:lineRule="auto"/>
      <w:ind w:left="600" w:hanging="200"/>
    </w:pPr>
  </w:style>
  <w:style w:type="paragraph" w:styleId="ndice4">
    <w:name w:val="index 4"/>
    <w:basedOn w:val="Normal"/>
    <w:next w:val="Normal"/>
    <w:autoRedefine/>
    <w:uiPriority w:val="99"/>
    <w:semiHidden/>
    <w:unhideWhenUsed/>
    <w:rsid w:val="00572222"/>
    <w:pPr>
      <w:spacing w:after="0" w:line="240" w:lineRule="auto"/>
      <w:ind w:left="800" w:hanging="200"/>
    </w:pPr>
  </w:style>
  <w:style w:type="paragraph" w:styleId="ndice5">
    <w:name w:val="index 5"/>
    <w:basedOn w:val="Normal"/>
    <w:next w:val="Normal"/>
    <w:autoRedefine/>
    <w:uiPriority w:val="99"/>
    <w:semiHidden/>
    <w:unhideWhenUsed/>
    <w:rsid w:val="00572222"/>
    <w:pPr>
      <w:spacing w:after="0" w:line="240" w:lineRule="auto"/>
      <w:ind w:left="1000" w:hanging="200"/>
    </w:pPr>
  </w:style>
  <w:style w:type="paragraph" w:styleId="ndice6">
    <w:name w:val="index 6"/>
    <w:basedOn w:val="Normal"/>
    <w:next w:val="Normal"/>
    <w:autoRedefine/>
    <w:uiPriority w:val="99"/>
    <w:semiHidden/>
    <w:unhideWhenUsed/>
    <w:rsid w:val="00572222"/>
    <w:pPr>
      <w:spacing w:after="0" w:line="240" w:lineRule="auto"/>
      <w:ind w:left="1200" w:hanging="200"/>
    </w:pPr>
  </w:style>
  <w:style w:type="paragraph" w:styleId="ndice7">
    <w:name w:val="index 7"/>
    <w:basedOn w:val="Normal"/>
    <w:next w:val="Normal"/>
    <w:autoRedefine/>
    <w:uiPriority w:val="99"/>
    <w:semiHidden/>
    <w:unhideWhenUsed/>
    <w:rsid w:val="00572222"/>
    <w:pPr>
      <w:spacing w:after="0" w:line="240" w:lineRule="auto"/>
      <w:ind w:left="1400" w:hanging="200"/>
    </w:pPr>
  </w:style>
  <w:style w:type="paragraph" w:styleId="ndice8">
    <w:name w:val="index 8"/>
    <w:basedOn w:val="Normal"/>
    <w:next w:val="Normal"/>
    <w:autoRedefine/>
    <w:uiPriority w:val="99"/>
    <w:semiHidden/>
    <w:unhideWhenUsed/>
    <w:rsid w:val="00572222"/>
    <w:pPr>
      <w:spacing w:after="0" w:line="240" w:lineRule="auto"/>
      <w:ind w:left="1600" w:hanging="200"/>
    </w:pPr>
  </w:style>
  <w:style w:type="paragraph" w:styleId="ndice9">
    <w:name w:val="index 9"/>
    <w:basedOn w:val="Normal"/>
    <w:next w:val="Normal"/>
    <w:autoRedefine/>
    <w:uiPriority w:val="99"/>
    <w:semiHidden/>
    <w:unhideWhenUsed/>
    <w:rsid w:val="00572222"/>
    <w:pPr>
      <w:spacing w:after="0" w:line="240" w:lineRule="auto"/>
      <w:ind w:left="1800" w:hanging="200"/>
    </w:pPr>
  </w:style>
  <w:style w:type="paragraph" w:styleId="Ttulodendice">
    <w:name w:val="index heading"/>
    <w:basedOn w:val="Normal"/>
    <w:next w:val="ndice1"/>
    <w:uiPriority w:val="99"/>
    <w:semiHidden/>
    <w:unhideWhenUsed/>
    <w:rsid w:val="00572222"/>
    <w:rPr>
      <w:rFonts w:asciiTheme="majorHAnsi" w:eastAsiaTheme="majorEastAsia" w:hAnsiTheme="majorHAnsi" w:cstheme="majorBidi"/>
      <w:b/>
      <w:bCs/>
    </w:rPr>
  </w:style>
  <w:style w:type="character" w:styleId="nfasisintenso">
    <w:name w:val="Intense Emphasis"/>
    <w:basedOn w:val="Fuentedeprrafopredeter"/>
    <w:uiPriority w:val="21"/>
    <w:semiHidden/>
    <w:qFormat/>
    <w:rsid w:val="000F51EC"/>
    <w:rPr>
      <w:i/>
      <w:iCs/>
      <w:color w:val="1C1C1C" w:themeColor="accent1" w:themeShade="BF"/>
      <w:sz w:val="22"/>
    </w:rPr>
  </w:style>
  <w:style w:type="paragraph" w:styleId="Citadestacada">
    <w:name w:val="Intense Quote"/>
    <w:basedOn w:val="Normal"/>
    <w:next w:val="Normal"/>
    <w:link w:val="CitadestacadaCar"/>
    <w:uiPriority w:val="30"/>
    <w:semiHidden/>
    <w:qFormat/>
    <w:rsid w:val="000F51EC"/>
    <w:pPr>
      <w:pBdr>
        <w:top w:val="single" w:sz="4" w:space="10" w:color="262626" w:themeColor="accent1"/>
        <w:bottom w:val="single" w:sz="4" w:space="10" w:color="262626" w:themeColor="accent1"/>
      </w:pBdr>
      <w:spacing w:before="360" w:after="360"/>
      <w:ind w:left="864" w:right="864"/>
      <w:jc w:val="center"/>
    </w:pPr>
    <w:rPr>
      <w:i/>
      <w:iCs/>
      <w:color w:val="1C1C1C" w:themeColor="accent1" w:themeShade="BF"/>
    </w:rPr>
  </w:style>
  <w:style w:type="character" w:customStyle="1" w:styleId="CitadestacadaCar">
    <w:name w:val="Cita destacada Car"/>
    <w:basedOn w:val="Fuentedeprrafopredeter"/>
    <w:link w:val="Citadestacada"/>
    <w:uiPriority w:val="30"/>
    <w:semiHidden/>
    <w:rsid w:val="000F51EC"/>
    <w:rPr>
      <w:i/>
      <w:iCs/>
      <w:color w:val="1C1C1C" w:themeColor="accent1" w:themeShade="BF"/>
    </w:rPr>
  </w:style>
  <w:style w:type="character" w:styleId="Referenciaintensa">
    <w:name w:val="Intense Reference"/>
    <w:basedOn w:val="Fuentedeprrafopredeter"/>
    <w:uiPriority w:val="32"/>
    <w:semiHidden/>
    <w:qFormat/>
    <w:rsid w:val="000F51EC"/>
    <w:rPr>
      <w:b/>
      <w:bCs/>
      <w:caps w:val="0"/>
      <w:smallCaps/>
      <w:color w:val="1C1C1C" w:themeColor="accent1" w:themeShade="BF"/>
      <w:spacing w:val="5"/>
      <w:sz w:val="22"/>
    </w:rPr>
  </w:style>
  <w:style w:type="table" w:styleId="Cuadrculaclara">
    <w:name w:val="Light Grid"/>
    <w:basedOn w:val="Tablanormal"/>
    <w:uiPriority w:val="62"/>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572222"/>
    <w:pPr>
      <w:spacing w:after="0" w:line="240" w:lineRule="auto"/>
    </w:pPr>
    <w:tblPr>
      <w:tblStyleRowBandSize w:val="1"/>
      <w:tblStyleColBandSize w:val="1"/>
      <w:tblBorders>
        <w:top w:val="single" w:sz="8" w:space="0" w:color="262626" w:themeColor="accent1"/>
        <w:left w:val="single" w:sz="8" w:space="0" w:color="262626" w:themeColor="accent1"/>
        <w:bottom w:val="single" w:sz="8" w:space="0" w:color="262626" w:themeColor="accent1"/>
        <w:right w:val="single" w:sz="8" w:space="0" w:color="262626" w:themeColor="accent1"/>
        <w:insideH w:val="single" w:sz="8" w:space="0" w:color="262626" w:themeColor="accent1"/>
        <w:insideV w:val="single" w:sz="8" w:space="0" w:color="26262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2626" w:themeColor="accent1"/>
          <w:left w:val="single" w:sz="8" w:space="0" w:color="262626" w:themeColor="accent1"/>
          <w:bottom w:val="single" w:sz="18" w:space="0" w:color="262626" w:themeColor="accent1"/>
          <w:right w:val="single" w:sz="8" w:space="0" w:color="262626" w:themeColor="accent1"/>
          <w:insideH w:val="nil"/>
          <w:insideV w:val="single" w:sz="8" w:space="0" w:color="26262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2626" w:themeColor="accent1"/>
          <w:left w:val="single" w:sz="8" w:space="0" w:color="262626" w:themeColor="accent1"/>
          <w:bottom w:val="single" w:sz="8" w:space="0" w:color="262626" w:themeColor="accent1"/>
          <w:right w:val="single" w:sz="8" w:space="0" w:color="262626" w:themeColor="accent1"/>
          <w:insideH w:val="nil"/>
          <w:insideV w:val="single" w:sz="8" w:space="0" w:color="26262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2626" w:themeColor="accent1"/>
          <w:left w:val="single" w:sz="8" w:space="0" w:color="262626" w:themeColor="accent1"/>
          <w:bottom w:val="single" w:sz="8" w:space="0" w:color="262626" w:themeColor="accent1"/>
          <w:right w:val="single" w:sz="8" w:space="0" w:color="262626" w:themeColor="accent1"/>
        </w:tcBorders>
      </w:tcPr>
    </w:tblStylePr>
    <w:tblStylePr w:type="band1Vert">
      <w:tblPr/>
      <w:tcPr>
        <w:tcBorders>
          <w:top w:val="single" w:sz="8" w:space="0" w:color="262626" w:themeColor="accent1"/>
          <w:left w:val="single" w:sz="8" w:space="0" w:color="262626" w:themeColor="accent1"/>
          <w:bottom w:val="single" w:sz="8" w:space="0" w:color="262626" w:themeColor="accent1"/>
          <w:right w:val="single" w:sz="8" w:space="0" w:color="262626" w:themeColor="accent1"/>
        </w:tcBorders>
        <w:shd w:val="clear" w:color="auto" w:fill="C9C9C9" w:themeFill="accent1" w:themeFillTint="3F"/>
      </w:tcPr>
    </w:tblStylePr>
    <w:tblStylePr w:type="band1Horz">
      <w:tblPr/>
      <w:tcPr>
        <w:tcBorders>
          <w:top w:val="single" w:sz="8" w:space="0" w:color="262626" w:themeColor="accent1"/>
          <w:left w:val="single" w:sz="8" w:space="0" w:color="262626" w:themeColor="accent1"/>
          <w:bottom w:val="single" w:sz="8" w:space="0" w:color="262626" w:themeColor="accent1"/>
          <w:right w:val="single" w:sz="8" w:space="0" w:color="262626" w:themeColor="accent1"/>
          <w:insideV w:val="single" w:sz="8" w:space="0" w:color="262626" w:themeColor="accent1"/>
        </w:tcBorders>
        <w:shd w:val="clear" w:color="auto" w:fill="C9C9C9" w:themeFill="accent1" w:themeFillTint="3F"/>
      </w:tcPr>
    </w:tblStylePr>
    <w:tblStylePr w:type="band2Horz">
      <w:tblPr/>
      <w:tcPr>
        <w:tcBorders>
          <w:top w:val="single" w:sz="8" w:space="0" w:color="262626" w:themeColor="accent1"/>
          <w:left w:val="single" w:sz="8" w:space="0" w:color="262626" w:themeColor="accent1"/>
          <w:bottom w:val="single" w:sz="8" w:space="0" w:color="262626" w:themeColor="accent1"/>
          <w:right w:val="single" w:sz="8" w:space="0" w:color="262626" w:themeColor="accent1"/>
          <w:insideV w:val="single" w:sz="8" w:space="0" w:color="262626" w:themeColor="accent1"/>
        </w:tcBorders>
      </w:tcPr>
    </w:tblStylePr>
  </w:style>
  <w:style w:type="table" w:styleId="Cuadrculaclara-nfasis2">
    <w:name w:val="Light Grid Accent 2"/>
    <w:basedOn w:val="Tablanormal"/>
    <w:uiPriority w:val="62"/>
    <w:semiHidden/>
    <w:unhideWhenUsed/>
    <w:rsid w:val="00572222"/>
    <w:pPr>
      <w:spacing w:after="0" w:line="240" w:lineRule="auto"/>
    </w:pPr>
    <w:tblPr>
      <w:tblStyleRowBandSize w:val="1"/>
      <w:tblStyleColBandSize w:val="1"/>
      <w:tblBorders>
        <w:top w:val="single" w:sz="8" w:space="0" w:color="650707" w:themeColor="accent2"/>
        <w:left w:val="single" w:sz="8" w:space="0" w:color="650707" w:themeColor="accent2"/>
        <w:bottom w:val="single" w:sz="8" w:space="0" w:color="650707" w:themeColor="accent2"/>
        <w:right w:val="single" w:sz="8" w:space="0" w:color="650707" w:themeColor="accent2"/>
        <w:insideH w:val="single" w:sz="8" w:space="0" w:color="650707" w:themeColor="accent2"/>
        <w:insideV w:val="single" w:sz="8" w:space="0" w:color="65070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50707" w:themeColor="accent2"/>
          <w:left w:val="single" w:sz="8" w:space="0" w:color="650707" w:themeColor="accent2"/>
          <w:bottom w:val="single" w:sz="18" w:space="0" w:color="650707" w:themeColor="accent2"/>
          <w:right w:val="single" w:sz="8" w:space="0" w:color="650707" w:themeColor="accent2"/>
          <w:insideH w:val="nil"/>
          <w:insideV w:val="single" w:sz="8" w:space="0" w:color="65070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50707" w:themeColor="accent2"/>
          <w:left w:val="single" w:sz="8" w:space="0" w:color="650707" w:themeColor="accent2"/>
          <w:bottom w:val="single" w:sz="8" w:space="0" w:color="650707" w:themeColor="accent2"/>
          <w:right w:val="single" w:sz="8" w:space="0" w:color="650707" w:themeColor="accent2"/>
          <w:insideH w:val="nil"/>
          <w:insideV w:val="single" w:sz="8" w:space="0" w:color="65070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50707" w:themeColor="accent2"/>
          <w:left w:val="single" w:sz="8" w:space="0" w:color="650707" w:themeColor="accent2"/>
          <w:bottom w:val="single" w:sz="8" w:space="0" w:color="650707" w:themeColor="accent2"/>
          <w:right w:val="single" w:sz="8" w:space="0" w:color="650707" w:themeColor="accent2"/>
        </w:tcBorders>
      </w:tcPr>
    </w:tblStylePr>
    <w:tblStylePr w:type="band1Vert">
      <w:tblPr/>
      <w:tcPr>
        <w:tcBorders>
          <w:top w:val="single" w:sz="8" w:space="0" w:color="650707" w:themeColor="accent2"/>
          <w:left w:val="single" w:sz="8" w:space="0" w:color="650707" w:themeColor="accent2"/>
          <w:bottom w:val="single" w:sz="8" w:space="0" w:color="650707" w:themeColor="accent2"/>
          <w:right w:val="single" w:sz="8" w:space="0" w:color="650707" w:themeColor="accent2"/>
        </w:tcBorders>
        <w:shd w:val="clear" w:color="auto" w:fill="F8A2A2" w:themeFill="accent2" w:themeFillTint="3F"/>
      </w:tcPr>
    </w:tblStylePr>
    <w:tblStylePr w:type="band1Horz">
      <w:tblPr/>
      <w:tcPr>
        <w:tcBorders>
          <w:top w:val="single" w:sz="8" w:space="0" w:color="650707" w:themeColor="accent2"/>
          <w:left w:val="single" w:sz="8" w:space="0" w:color="650707" w:themeColor="accent2"/>
          <w:bottom w:val="single" w:sz="8" w:space="0" w:color="650707" w:themeColor="accent2"/>
          <w:right w:val="single" w:sz="8" w:space="0" w:color="650707" w:themeColor="accent2"/>
          <w:insideV w:val="single" w:sz="8" w:space="0" w:color="650707" w:themeColor="accent2"/>
        </w:tcBorders>
        <w:shd w:val="clear" w:color="auto" w:fill="F8A2A2" w:themeFill="accent2" w:themeFillTint="3F"/>
      </w:tcPr>
    </w:tblStylePr>
    <w:tblStylePr w:type="band2Horz">
      <w:tblPr/>
      <w:tcPr>
        <w:tcBorders>
          <w:top w:val="single" w:sz="8" w:space="0" w:color="650707" w:themeColor="accent2"/>
          <w:left w:val="single" w:sz="8" w:space="0" w:color="650707" w:themeColor="accent2"/>
          <w:bottom w:val="single" w:sz="8" w:space="0" w:color="650707" w:themeColor="accent2"/>
          <w:right w:val="single" w:sz="8" w:space="0" w:color="650707" w:themeColor="accent2"/>
          <w:insideV w:val="single" w:sz="8" w:space="0" w:color="650707" w:themeColor="accent2"/>
        </w:tcBorders>
      </w:tcPr>
    </w:tblStylePr>
  </w:style>
  <w:style w:type="table" w:styleId="Cuadrculaclara-nfasis3">
    <w:name w:val="Light Grid Accent 3"/>
    <w:basedOn w:val="Tablanormal"/>
    <w:uiPriority w:val="62"/>
    <w:semiHidden/>
    <w:unhideWhenUsed/>
    <w:rsid w:val="00572222"/>
    <w:pPr>
      <w:spacing w:after="0" w:line="240" w:lineRule="auto"/>
    </w:pPr>
    <w:tblPr>
      <w:tblStyleRowBandSize w:val="1"/>
      <w:tblStyleColBandSize w:val="1"/>
      <w:tblBorders>
        <w:top w:val="single" w:sz="8" w:space="0" w:color="E3E3E3" w:themeColor="accent3"/>
        <w:left w:val="single" w:sz="8" w:space="0" w:color="E3E3E3" w:themeColor="accent3"/>
        <w:bottom w:val="single" w:sz="8" w:space="0" w:color="E3E3E3" w:themeColor="accent3"/>
        <w:right w:val="single" w:sz="8" w:space="0" w:color="E3E3E3" w:themeColor="accent3"/>
        <w:insideH w:val="single" w:sz="8" w:space="0" w:color="E3E3E3" w:themeColor="accent3"/>
        <w:insideV w:val="single" w:sz="8" w:space="0" w:color="E3E3E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E3E3" w:themeColor="accent3"/>
          <w:left w:val="single" w:sz="8" w:space="0" w:color="E3E3E3" w:themeColor="accent3"/>
          <w:bottom w:val="single" w:sz="18" w:space="0" w:color="E3E3E3" w:themeColor="accent3"/>
          <w:right w:val="single" w:sz="8" w:space="0" w:color="E3E3E3" w:themeColor="accent3"/>
          <w:insideH w:val="nil"/>
          <w:insideV w:val="single" w:sz="8" w:space="0" w:color="E3E3E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E3E3" w:themeColor="accent3"/>
          <w:left w:val="single" w:sz="8" w:space="0" w:color="E3E3E3" w:themeColor="accent3"/>
          <w:bottom w:val="single" w:sz="8" w:space="0" w:color="E3E3E3" w:themeColor="accent3"/>
          <w:right w:val="single" w:sz="8" w:space="0" w:color="E3E3E3" w:themeColor="accent3"/>
          <w:insideH w:val="nil"/>
          <w:insideV w:val="single" w:sz="8" w:space="0" w:color="E3E3E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E3E3" w:themeColor="accent3"/>
          <w:left w:val="single" w:sz="8" w:space="0" w:color="E3E3E3" w:themeColor="accent3"/>
          <w:bottom w:val="single" w:sz="8" w:space="0" w:color="E3E3E3" w:themeColor="accent3"/>
          <w:right w:val="single" w:sz="8" w:space="0" w:color="E3E3E3" w:themeColor="accent3"/>
        </w:tcBorders>
      </w:tcPr>
    </w:tblStylePr>
    <w:tblStylePr w:type="band1Vert">
      <w:tblPr/>
      <w:tcPr>
        <w:tcBorders>
          <w:top w:val="single" w:sz="8" w:space="0" w:color="E3E3E3" w:themeColor="accent3"/>
          <w:left w:val="single" w:sz="8" w:space="0" w:color="E3E3E3" w:themeColor="accent3"/>
          <w:bottom w:val="single" w:sz="8" w:space="0" w:color="E3E3E3" w:themeColor="accent3"/>
          <w:right w:val="single" w:sz="8" w:space="0" w:color="E3E3E3" w:themeColor="accent3"/>
        </w:tcBorders>
        <w:shd w:val="clear" w:color="auto" w:fill="F8F8F8" w:themeFill="accent3" w:themeFillTint="3F"/>
      </w:tcPr>
    </w:tblStylePr>
    <w:tblStylePr w:type="band1Horz">
      <w:tblPr/>
      <w:tcPr>
        <w:tcBorders>
          <w:top w:val="single" w:sz="8" w:space="0" w:color="E3E3E3" w:themeColor="accent3"/>
          <w:left w:val="single" w:sz="8" w:space="0" w:color="E3E3E3" w:themeColor="accent3"/>
          <w:bottom w:val="single" w:sz="8" w:space="0" w:color="E3E3E3" w:themeColor="accent3"/>
          <w:right w:val="single" w:sz="8" w:space="0" w:color="E3E3E3" w:themeColor="accent3"/>
          <w:insideV w:val="single" w:sz="8" w:space="0" w:color="E3E3E3" w:themeColor="accent3"/>
        </w:tcBorders>
        <w:shd w:val="clear" w:color="auto" w:fill="F8F8F8" w:themeFill="accent3" w:themeFillTint="3F"/>
      </w:tcPr>
    </w:tblStylePr>
    <w:tblStylePr w:type="band2Horz">
      <w:tblPr/>
      <w:tcPr>
        <w:tcBorders>
          <w:top w:val="single" w:sz="8" w:space="0" w:color="E3E3E3" w:themeColor="accent3"/>
          <w:left w:val="single" w:sz="8" w:space="0" w:color="E3E3E3" w:themeColor="accent3"/>
          <w:bottom w:val="single" w:sz="8" w:space="0" w:color="E3E3E3" w:themeColor="accent3"/>
          <w:right w:val="single" w:sz="8" w:space="0" w:color="E3E3E3" w:themeColor="accent3"/>
          <w:insideV w:val="single" w:sz="8" w:space="0" w:color="E3E3E3" w:themeColor="accent3"/>
        </w:tcBorders>
      </w:tcPr>
    </w:tblStylePr>
  </w:style>
  <w:style w:type="table" w:styleId="Cuadrculaclara-nfasis4">
    <w:name w:val="Light Grid Accent 4"/>
    <w:basedOn w:val="Tablanormal"/>
    <w:uiPriority w:val="62"/>
    <w:semiHidden/>
    <w:unhideWhenUsed/>
    <w:rsid w:val="00572222"/>
    <w:pPr>
      <w:spacing w:after="0" w:line="240" w:lineRule="auto"/>
    </w:pPr>
    <w:tblPr>
      <w:tblStyleRowBandSize w:val="1"/>
      <w:tblStyleColBandSize w:val="1"/>
      <w:tblBorders>
        <w:top w:val="single" w:sz="8" w:space="0" w:color="414141" w:themeColor="accent4"/>
        <w:left w:val="single" w:sz="8" w:space="0" w:color="414141" w:themeColor="accent4"/>
        <w:bottom w:val="single" w:sz="8" w:space="0" w:color="414141" w:themeColor="accent4"/>
        <w:right w:val="single" w:sz="8" w:space="0" w:color="414141" w:themeColor="accent4"/>
        <w:insideH w:val="single" w:sz="8" w:space="0" w:color="414141" w:themeColor="accent4"/>
        <w:insideV w:val="single" w:sz="8" w:space="0" w:color="4141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4141" w:themeColor="accent4"/>
          <w:left w:val="single" w:sz="8" w:space="0" w:color="414141" w:themeColor="accent4"/>
          <w:bottom w:val="single" w:sz="18" w:space="0" w:color="414141" w:themeColor="accent4"/>
          <w:right w:val="single" w:sz="8" w:space="0" w:color="414141" w:themeColor="accent4"/>
          <w:insideH w:val="nil"/>
          <w:insideV w:val="single" w:sz="8" w:space="0" w:color="4141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4141" w:themeColor="accent4"/>
          <w:left w:val="single" w:sz="8" w:space="0" w:color="414141" w:themeColor="accent4"/>
          <w:bottom w:val="single" w:sz="8" w:space="0" w:color="414141" w:themeColor="accent4"/>
          <w:right w:val="single" w:sz="8" w:space="0" w:color="414141" w:themeColor="accent4"/>
          <w:insideH w:val="nil"/>
          <w:insideV w:val="single" w:sz="8" w:space="0" w:color="4141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4141" w:themeColor="accent4"/>
          <w:left w:val="single" w:sz="8" w:space="0" w:color="414141" w:themeColor="accent4"/>
          <w:bottom w:val="single" w:sz="8" w:space="0" w:color="414141" w:themeColor="accent4"/>
          <w:right w:val="single" w:sz="8" w:space="0" w:color="414141" w:themeColor="accent4"/>
        </w:tcBorders>
      </w:tcPr>
    </w:tblStylePr>
    <w:tblStylePr w:type="band1Vert">
      <w:tblPr/>
      <w:tcPr>
        <w:tcBorders>
          <w:top w:val="single" w:sz="8" w:space="0" w:color="414141" w:themeColor="accent4"/>
          <w:left w:val="single" w:sz="8" w:space="0" w:color="414141" w:themeColor="accent4"/>
          <w:bottom w:val="single" w:sz="8" w:space="0" w:color="414141" w:themeColor="accent4"/>
          <w:right w:val="single" w:sz="8" w:space="0" w:color="414141" w:themeColor="accent4"/>
        </w:tcBorders>
        <w:shd w:val="clear" w:color="auto" w:fill="D0D0D0" w:themeFill="accent4" w:themeFillTint="3F"/>
      </w:tcPr>
    </w:tblStylePr>
    <w:tblStylePr w:type="band1Horz">
      <w:tblPr/>
      <w:tcPr>
        <w:tcBorders>
          <w:top w:val="single" w:sz="8" w:space="0" w:color="414141" w:themeColor="accent4"/>
          <w:left w:val="single" w:sz="8" w:space="0" w:color="414141" w:themeColor="accent4"/>
          <w:bottom w:val="single" w:sz="8" w:space="0" w:color="414141" w:themeColor="accent4"/>
          <w:right w:val="single" w:sz="8" w:space="0" w:color="414141" w:themeColor="accent4"/>
          <w:insideV w:val="single" w:sz="8" w:space="0" w:color="414141" w:themeColor="accent4"/>
        </w:tcBorders>
        <w:shd w:val="clear" w:color="auto" w:fill="D0D0D0" w:themeFill="accent4" w:themeFillTint="3F"/>
      </w:tcPr>
    </w:tblStylePr>
    <w:tblStylePr w:type="band2Horz">
      <w:tblPr/>
      <w:tcPr>
        <w:tcBorders>
          <w:top w:val="single" w:sz="8" w:space="0" w:color="414141" w:themeColor="accent4"/>
          <w:left w:val="single" w:sz="8" w:space="0" w:color="414141" w:themeColor="accent4"/>
          <w:bottom w:val="single" w:sz="8" w:space="0" w:color="414141" w:themeColor="accent4"/>
          <w:right w:val="single" w:sz="8" w:space="0" w:color="414141" w:themeColor="accent4"/>
          <w:insideV w:val="single" w:sz="8" w:space="0" w:color="414141" w:themeColor="accent4"/>
        </w:tcBorders>
      </w:tcPr>
    </w:tblStylePr>
  </w:style>
  <w:style w:type="table" w:styleId="Cuadrculaclara-nfasis5">
    <w:name w:val="Light Grid Accent 5"/>
    <w:basedOn w:val="Tablanormal"/>
    <w:uiPriority w:val="62"/>
    <w:semiHidden/>
    <w:unhideWhenUsed/>
    <w:rsid w:val="00572222"/>
    <w:pPr>
      <w:spacing w:after="0" w:line="240" w:lineRule="auto"/>
    </w:pPr>
    <w:tblPr>
      <w:tblStyleRowBandSize w:val="1"/>
      <w:tblStyleColBandSize w:val="1"/>
      <w:tblBorders>
        <w:top w:val="single" w:sz="8" w:space="0" w:color="E4CED0" w:themeColor="accent5"/>
        <w:left w:val="single" w:sz="8" w:space="0" w:color="E4CED0" w:themeColor="accent5"/>
        <w:bottom w:val="single" w:sz="8" w:space="0" w:color="E4CED0" w:themeColor="accent5"/>
        <w:right w:val="single" w:sz="8" w:space="0" w:color="E4CED0" w:themeColor="accent5"/>
        <w:insideH w:val="single" w:sz="8" w:space="0" w:color="E4CED0" w:themeColor="accent5"/>
        <w:insideV w:val="single" w:sz="8" w:space="0" w:color="E4CED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CED0" w:themeColor="accent5"/>
          <w:left w:val="single" w:sz="8" w:space="0" w:color="E4CED0" w:themeColor="accent5"/>
          <w:bottom w:val="single" w:sz="18" w:space="0" w:color="E4CED0" w:themeColor="accent5"/>
          <w:right w:val="single" w:sz="8" w:space="0" w:color="E4CED0" w:themeColor="accent5"/>
          <w:insideH w:val="nil"/>
          <w:insideV w:val="single" w:sz="8" w:space="0" w:color="E4CED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CED0" w:themeColor="accent5"/>
          <w:left w:val="single" w:sz="8" w:space="0" w:color="E4CED0" w:themeColor="accent5"/>
          <w:bottom w:val="single" w:sz="8" w:space="0" w:color="E4CED0" w:themeColor="accent5"/>
          <w:right w:val="single" w:sz="8" w:space="0" w:color="E4CED0" w:themeColor="accent5"/>
          <w:insideH w:val="nil"/>
          <w:insideV w:val="single" w:sz="8" w:space="0" w:color="E4CED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CED0" w:themeColor="accent5"/>
          <w:left w:val="single" w:sz="8" w:space="0" w:color="E4CED0" w:themeColor="accent5"/>
          <w:bottom w:val="single" w:sz="8" w:space="0" w:color="E4CED0" w:themeColor="accent5"/>
          <w:right w:val="single" w:sz="8" w:space="0" w:color="E4CED0" w:themeColor="accent5"/>
        </w:tcBorders>
      </w:tcPr>
    </w:tblStylePr>
    <w:tblStylePr w:type="band1Vert">
      <w:tblPr/>
      <w:tcPr>
        <w:tcBorders>
          <w:top w:val="single" w:sz="8" w:space="0" w:color="E4CED0" w:themeColor="accent5"/>
          <w:left w:val="single" w:sz="8" w:space="0" w:color="E4CED0" w:themeColor="accent5"/>
          <w:bottom w:val="single" w:sz="8" w:space="0" w:color="E4CED0" w:themeColor="accent5"/>
          <w:right w:val="single" w:sz="8" w:space="0" w:color="E4CED0" w:themeColor="accent5"/>
        </w:tcBorders>
        <w:shd w:val="clear" w:color="auto" w:fill="F8F2F3" w:themeFill="accent5" w:themeFillTint="3F"/>
      </w:tcPr>
    </w:tblStylePr>
    <w:tblStylePr w:type="band1Horz">
      <w:tblPr/>
      <w:tcPr>
        <w:tcBorders>
          <w:top w:val="single" w:sz="8" w:space="0" w:color="E4CED0" w:themeColor="accent5"/>
          <w:left w:val="single" w:sz="8" w:space="0" w:color="E4CED0" w:themeColor="accent5"/>
          <w:bottom w:val="single" w:sz="8" w:space="0" w:color="E4CED0" w:themeColor="accent5"/>
          <w:right w:val="single" w:sz="8" w:space="0" w:color="E4CED0" w:themeColor="accent5"/>
          <w:insideV w:val="single" w:sz="8" w:space="0" w:color="E4CED0" w:themeColor="accent5"/>
        </w:tcBorders>
        <w:shd w:val="clear" w:color="auto" w:fill="F8F2F3" w:themeFill="accent5" w:themeFillTint="3F"/>
      </w:tcPr>
    </w:tblStylePr>
    <w:tblStylePr w:type="band2Horz">
      <w:tblPr/>
      <w:tcPr>
        <w:tcBorders>
          <w:top w:val="single" w:sz="8" w:space="0" w:color="E4CED0" w:themeColor="accent5"/>
          <w:left w:val="single" w:sz="8" w:space="0" w:color="E4CED0" w:themeColor="accent5"/>
          <w:bottom w:val="single" w:sz="8" w:space="0" w:color="E4CED0" w:themeColor="accent5"/>
          <w:right w:val="single" w:sz="8" w:space="0" w:color="E4CED0" w:themeColor="accent5"/>
          <w:insideV w:val="single" w:sz="8" w:space="0" w:color="E4CED0" w:themeColor="accent5"/>
        </w:tcBorders>
      </w:tcPr>
    </w:tblStylePr>
  </w:style>
  <w:style w:type="table" w:styleId="Cuadrculaclara-nfasis6">
    <w:name w:val="Light Grid Accent 6"/>
    <w:basedOn w:val="Tablanormal"/>
    <w:uiPriority w:val="62"/>
    <w:semiHidden/>
    <w:unhideWhenUsed/>
    <w:rsid w:val="00572222"/>
    <w:pPr>
      <w:spacing w:after="0" w:line="240" w:lineRule="auto"/>
    </w:p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18" w:space="0" w:color="FFFFFF" w:themeColor="accent6"/>
          <w:right w:val="single" w:sz="8" w:space="0" w:color="FFFFFF" w:themeColor="accent6"/>
          <w:insideH w:val="nil"/>
          <w:insideV w:val="single" w:sz="8" w:space="0" w:color="FFFFF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insideH w:val="nil"/>
          <w:insideV w:val="single" w:sz="8" w:space="0" w:color="FFFFF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shd w:val="clear" w:color="auto" w:fill="FFFFFF" w:themeFill="accent6" w:themeFillTint="3F"/>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shd w:val="clear" w:color="auto" w:fill="FFFFFF" w:themeFill="accent6" w:themeFillTint="3F"/>
      </w:tcPr>
    </w:tblStylePr>
    <w:tblStylePr w:type="band2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tcPr>
    </w:tblStylePr>
  </w:style>
  <w:style w:type="table" w:styleId="Listaclara">
    <w:name w:val="Light List"/>
    <w:basedOn w:val="Tablanormal"/>
    <w:uiPriority w:val="61"/>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572222"/>
    <w:pPr>
      <w:spacing w:after="0" w:line="240" w:lineRule="auto"/>
    </w:pPr>
    <w:tblPr>
      <w:tblStyleRowBandSize w:val="1"/>
      <w:tblStyleColBandSize w:val="1"/>
      <w:tblBorders>
        <w:top w:val="single" w:sz="8" w:space="0" w:color="262626" w:themeColor="accent1"/>
        <w:left w:val="single" w:sz="8" w:space="0" w:color="262626" w:themeColor="accent1"/>
        <w:bottom w:val="single" w:sz="8" w:space="0" w:color="262626" w:themeColor="accent1"/>
        <w:right w:val="single" w:sz="8" w:space="0" w:color="262626" w:themeColor="accent1"/>
      </w:tblBorders>
    </w:tblPr>
    <w:tblStylePr w:type="firstRow">
      <w:pPr>
        <w:spacing w:before="0" w:after="0" w:line="240" w:lineRule="auto"/>
      </w:pPr>
      <w:rPr>
        <w:b/>
        <w:bCs/>
        <w:color w:val="FFFFFF" w:themeColor="background1"/>
      </w:rPr>
      <w:tblPr/>
      <w:tcPr>
        <w:shd w:val="clear" w:color="auto" w:fill="262626" w:themeFill="accent1"/>
      </w:tcPr>
    </w:tblStylePr>
    <w:tblStylePr w:type="lastRow">
      <w:pPr>
        <w:spacing w:before="0" w:after="0" w:line="240" w:lineRule="auto"/>
      </w:pPr>
      <w:rPr>
        <w:b/>
        <w:bCs/>
      </w:rPr>
      <w:tblPr/>
      <w:tcPr>
        <w:tcBorders>
          <w:top w:val="double" w:sz="6" w:space="0" w:color="262626" w:themeColor="accent1"/>
          <w:left w:val="single" w:sz="8" w:space="0" w:color="262626" w:themeColor="accent1"/>
          <w:bottom w:val="single" w:sz="8" w:space="0" w:color="262626" w:themeColor="accent1"/>
          <w:right w:val="single" w:sz="8" w:space="0" w:color="262626" w:themeColor="accent1"/>
        </w:tcBorders>
      </w:tcPr>
    </w:tblStylePr>
    <w:tblStylePr w:type="firstCol">
      <w:rPr>
        <w:b/>
        <w:bCs/>
      </w:rPr>
    </w:tblStylePr>
    <w:tblStylePr w:type="lastCol">
      <w:rPr>
        <w:b/>
        <w:bCs/>
      </w:rPr>
    </w:tblStylePr>
    <w:tblStylePr w:type="band1Vert">
      <w:tblPr/>
      <w:tcPr>
        <w:tcBorders>
          <w:top w:val="single" w:sz="8" w:space="0" w:color="262626" w:themeColor="accent1"/>
          <w:left w:val="single" w:sz="8" w:space="0" w:color="262626" w:themeColor="accent1"/>
          <w:bottom w:val="single" w:sz="8" w:space="0" w:color="262626" w:themeColor="accent1"/>
          <w:right w:val="single" w:sz="8" w:space="0" w:color="262626" w:themeColor="accent1"/>
        </w:tcBorders>
      </w:tcPr>
    </w:tblStylePr>
    <w:tblStylePr w:type="band1Horz">
      <w:tblPr/>
      <w:tcPr>
        <w:tcBorders>
          <w:top w:val="single" w:sz="8" w:space="0" w:color="262626" w:themeColor="accent1"/>
          <w:left w:val="single" w:sz="8" w:space="0" w:color="262626" w:themeColor="accent1"/>
          <w:bottom w:val="single" w:sz="8" w:space="0" w:color="262626" w:themeColor="accent1"/>
          <w:right w:val="single" w:sz="8" w:space="0" w:color="262626" w:themeColor="accent1"/>
        </w:tcBorders>
      </w:tcPr>
    </w:tblStylePr>
  </w:style>
  <w:style w:type="table" w:styleId="Listaclara-nfasis2">
    <w:name w:val="Light List Accent 2"/>
    <w:basedOn w:val="Tablanormal"/>
    <w:uiPriority w:val="61"/>
    <w:semiHidden/>
    <w:unhideWhenUsed/>
    <w:rsid w:val="00572222"/>
    <w:pPr>
      <w:spacing w:after="0" w:line="240" w:lineRule="auto"/>
    </w:pPr>
    <w:tblPr>
      <w:tblStyleRowBandSize w:val="1"/>
      <w:tblStyleColBandSize w:val="1"/>
      <w:tblBorders>
        <w:top w:val="single" w:sz="8" w:space="0" w:color="650707" w:themeColor="accent2"/>
        <w:left w:val="single" w:sz="8" w:space="0" w:color="650707" w:themeColor="accent2"/>
        <w:bottom w:val="single" w:sz="8" w:space="0" w:color="650707" w:themeColor="accent2"/>
        <w:right w:val="single" w:sz="8" w:space="0" w:color="650707" w:themeColor="accent2"/>
      </w:tblBorders>
    </w:tblPr>
    <w:tblStylePr w:type="firstRow">
      <w:pPr>
        <w:spacing w:before="0" w:after="0" w:line="240" w:lineRule="auto"/>
      </w:pPr>
      <w:rPr>
        <w:b/>
        <w:bCs/>
        <w:color w:val="FFFFFF" w:themeColor="background1"/>
      </w:rPr>
      <w:tblPr/>
      <w:tcPr>
        <w:shd w:val="clear" w:color="auto" w:fill="650707" w:themeFill="accent2"/>
      </w:tcPr>
    </w:tblStylePr>
    <w:tblStylePr w:type="lastRow">
      <w:pPr>
        <w:spacing w:before="0" w:after="0" w:line="240" w:lineRule="auto"/>
      </w:pPr>
      <w:rPr>
        <w:b/>
        <w:bCs/>
      </w:rPr>
      <w:tblPr/>
      <w:tcPr>
        <w:tcBorders>
          <w:top w:val="double" w:sz="6" w:space="0" w:color="650707" w:themeColor="accent2"/>
          <w:left w:val="single" w:sz="8" w:space="0" w:color="650707" w:themeColor="accent2"/>
          <w:bottom w:val="single" w:sz="8" w:space="0" w:color="650707" w:themeColor="accent2"/>
          <w:right w:val="single" w:sz="8" w:space="0" w:color="650707" w:themeColor="accent2"/>
        </w:tcBorders>
      </w:tcPr>
    </w:tblStylePr>
    <w:tblStylePr w:type="firstCol">
      <w:rPr>
        <w:b/>
        <w:bCs/>
      </w:rPr>
    </w:tblStylePr>
    <w:tblStylePr w:type="lastCol">
      <w:rPr>
        <w:b/>
        <w:bCs/>
      </w:rPr>
    </w:tblStylePr>
    <w:tblStylePr w:type="band1Vert">
      <w:tblPr/>
      <w:tcPr>
        <w:tcBorders>
          <w:top w:val="single" w:sz="8" w:space="0" w:color="650707" w:themeColor="accent2"/>
          <w:left w:val="single" w:sz="8" w:space="0" w:color="650707" w:themeColor="accent2"/>
          <w:bottom w:val="single" w:sz="8" w:space="0" w:color="650707" w:themeColor="accent2"/>
          <w:right w:val="single" w:sz="8" w:space="0" w:color="650707" w:themeColor="accent2"/>
        </w:tcBorders>
      </w:tcPr>
    </w:tblStylePr>
    <w:tblStylePr w:type="band1Horz">
      <w:tblPr/>
      <w:tcPr>
        <w:tcBorders>
          <w:top w:val="single" w:sz="8" w:space="0" w:color="650707" w:themeColor="accent2"/>
          <w:left w:val="single" w:sz="8" w:space="0" w:color="650707" w:themeColor="accent2"/>
          <w:bottom w:val="single" w:sz="8" w:space="0" w:color="650707" w:themeColor="accent2"/>
          <w:right w:val="single" w:sz="8" w:space="0" w:color="650707" w:themeColor="accent2"/>
        </w:tcBorders>
      </w:tcPr>
    </w:tblStylePr>
  </w:style>
  <w:style w:type="table" w:styleId="Listaclara-nfasis3">
    <w:name w:val="Light List Accent 3"/>
    <w:basedOn w:val="Tablanormal"/>
    <w:uiPriority w:val="61"/>
    <w:semiHidden/>
    <w:unhideWhenUsed/>
    <w:rsid w:val="00572222"/>
    <w:pPr>
      <w:spacing w:after="0" w:line="240" w:lineRule="auto"/>
    </w:pPr>
    <w:tblPr>
      <w:tblStyleRowBandSize w:val="1"/>
      <w:tblStyleColBandSize w:val="1"/>
      <w:tblBorders>
        <w:top w:val="single" w:sz="8" w:space="0" w:color="E3E3E3" w:themeColor="accent3"/>
        <w:left w:val="single" w:sz="8" w:space="0" w:color="E3E3E3" w:themeColor="accent3"/>
        <w:bottom w:val="single" w:sz="8" w:space="0" w:color="E3E3E3" w:themeColor="accent3"/>
        <w:right w:val="single" w:sz="8" w:space="0" w:color="E3E3E3" w:themeColor="accent3"/>
      </w:tblBorders>
    </w:tblPr>
    <w:tblStylePr w:type="firstRow">
      <w:pPr>
        <w:spacing w:before="0" w:after="0" w:line="240" w:lineRule="auto"/>
      </w:pPr>
      <w:rPr>
        <w:b/>
        <w:bCs/>
        <w:color w:val="FFFFFF" w:themeColor="background1"/>
      </w:rPr>
      <w:tblPr/>
      <w:tcPr>
        <w:shd w:val="clear" w:color="auto" w:fill="E3E3E3" w:themeFill="accent3"/>
      </w:tcPr>
    </w:tblStylePr>
    <w:tblStylePr w:type="lastRow">
      <w:pPr>
        <w:spacing w:before="0" w:after="0" w:line="240" w:lineRule="auto"/>
      </w:pPr>
      <w:rPr>
        <w:b/>
        <w:bCs/>
      </w:rPr>
      <w:tblPr/>
      <w:tcPr>
        <w:tcBorders>
          <w:top w:val="double" w:sz="6" w:space="0" w:color="E3E3E3" w:themeColor="accent3"/>
          <w:left w:val="single" w:sz="8" w:space="0" w:color="E3E3E3" w:themeColor="accent3"/>
          <w:bottom w:val="single" w:sz="8" w:space="0" w:color="E3E3E3" w:themeColor="accent3"/>
          <w:right w:val="single" w:sz="8" w:space="0" w:color="E3E3E3" w:themeColor="accent3"/>
        </w:tcBorders>
      </w:tcPr>
    </w:tblStylePr>
    <w:tblStylePr w:type="firstCol">
      <w:rPr>
        <w:b/>
        <w:bCs/>
      </w:rPr>
    </w:tblStylePr>
    <w:tblStylePr w:type="lastCol">
      <w:rPr>
        <w:b/>
        <w:bCs/>
      </w:rPr>
    </w:tblStylePr>
    <w:tblStylePr w:type="band1Vert">
      <w:tblPr/>
      <w:tcPr>
        <w:tcBorders>
          <w:top w:val="single" w:sz="8" w:space="0" w:color="E3E3E3" w:themeColor="accent3"/>
          <w:left w:val="single" w:sz="8" w:space="0" w:color="E3E3E3" w:themeColor="accent3"/>
          <w:bottom w:val="single" w:sz="8" w:space="0" w:color="E3E3E3" w:themeColor="accent3"/>
          <w:right w:val="single" w:sz="8" w:space="0" w:color="E3E3E3" w:themeColor="accent3"/>
        </w:tcBorders>
      </w:tcPr>
    </w:tblStylePr>
    <w:tblStylePr w:type="band1Horz">
      <w:tblPr/>
      <w:tcPr>
        <w:tcBorders>
          <w:top w:val="single" w:sz="8" w:space="0" w:color="E3E3E3" w:themeColor="accent3"/>
          <w:left w:val="single" w:sz="8" w:space="0" w:color="E3E3E3" w:themeColor="accent3"/>
          <w:bottom w:val="single" w:sz="8" w:space="0" w:color="E3E3E3" w:themeColor="accent3"/>
          <w:right w:val="single" w:sz="8" w:space="0" w:color="E3E3E3" w:themeColor="accent3"/>
        </w:tcBorders>
      </w:tcPr>
    </w:tblStylePr>
  </w:style>
  <w:style w:type="table" w:styleId="Listaclara-nfasis4">
    <w:name w:val="Light List Accent 4"/>
    <w:basedOn w:val="Tablanormal"/>
    <w:uiPriority w:val="61"/>
    <w:semiHidden/>
    <w:unhideWhenUsed/>
    <w:rsid w:val="00572222"/>
    <w:pPr>
      <w:spacing w:after="0" w:line="240" w:lineRule="auto"/>
    </w:pPr>
    <w:tblPr>
      <w:tblStyleRowBandSize w:val="1"/>
      <w:tblStyleColBandSize w:val="1"/>
      <w:tblBorders>
        <w:top w:val="single" w:sz="8" w:space="0" w:color="414141" w:themeColor="accent4"/>
        <w:left w:val="single" w:sz="8" w:space="0" w:color="414141" w:themeColor="accent4"/>
        <w:bottom w:val="single" w:sz="8" w:space="0" w:color="414141" w:themeColor="accent4"/>
        <w:right w:val="single" w:sz="8" w:space="0" w:color="414141" w:themeColor="accent4"/>
      </w:tblBorders>
    </w:tblPr>
    <w:tblStylePr w:type="firstRow">
      <w:pPr>
        <w:spacing w:before="0" w:after="0" w:line="240" w:lineRule="auto"/>
      </w:pPr>
      <w:rPr>
        <w:b/>
        <w:bCs/>
        <w:color w:val="FFFFFF" w:themeColor="background1"/>
      </w:rPr>
      <w:tblPr/>
      <w:tcPr>
        <w:shd w:val="clear" w:color="auto" w:fill="414141" w:themeFill="accent4"/>
      </w:tcPr>
    </w:tblStylePr>
    <w:tblStylePr w:type="lastRow">
      <w:pPr>
        <w:spacing w:before="0" w:after="0" w:line="240" w:lineRule="auto"/>
      </w:pPr>
      <w:rPr>
        <w:b/>
        <w:bCs/>
      </w:rPr>
      <w:tblPr/>
      <w:tcPr>
        <w:tcBorders>
          <w:top w:val="double" w:sz="6" w:space="0" w:color="414141" w:themeColor="accent4"/>
          <w:left w:val="single" w:sz="8" w:space="0" w:color="414141" w:themeColor="accent4"/>
          <w:bottom w:val="single" w:sz="8" w:space="0" w:color="414141" w:themeColor="accent4"/>
          <w:right w:val="single" w:sz="8" w:space="0" w:color="414141" w:themeColor="accent4"/>
        </w:tcBorders>
      </w:tcPr>
    </w:tblStylePr>
    <w:tblStylePr w:type="firstCol">
      <w:rPr>
        <w:b/>
        <w:bCs/>
      </w:rPr>
    </w:tblStylePr>
    <w:tblStylePr w:type="lastCol">
      <w:rPr>
        <w:b/>
        <w:bCs/>
      </w:rPr>
    </w:tblStylePr>
    <w:tblStylePr w:type="band1Vert">
      <w:tblPr/>
      <w:tcPr>
        <w:tcBorders>
          <w:top w:val="single" w:sz="8" w:space="0" w:color="414141" w:themeColor="accent4"/>
          <w:left w:val="single" w:sz="8" w:space="0" w:color="414141" w:themeColor="accent4"/>
          <w:bottom w:val="single" w:sz="8" w:space="0" w:color="414141" w:themeColor="accent4"/>
          <w:right w:val="single" w:sz="8" w:space="0" w:color="414141" w:themeColor="accent4"/>
        </w:tcBorders>
      </w:tcPr>
    </w:tblStylePr>
    <w:tblStylePr w:type="band1Horz">
      <w:tblPr/>
      <w:tcPr>
        <w:tcBorders>
          <w:top w:val="single" w:sz="8" w:space="0" w:color="414141" w:themeColor="accent4"/>
          <w:left w:val="single" w:sz="8" w:space="0" w:color="414141" w:themeColor="accent4"/>
          <w:bottom w:val="single" w:sz="8" w:space="0" w:color="414141" w:themeColor="accent4"/>
          <w:right w:val="single" w:sz="8" w:space="0" w:color="414141" w:themeColor="accent4"/>
        </w:tcBorders>
      </w:tcPr>
    </w:tblStylePr>
  </w:style>
  <w:style w:type="table" w:styleId="Listaclara-nfasis5">
    <w:name w:val="Light List Accent 5"/>
    <w:basedOn w:val="Tablanormal"/>
    <w:uiPriority w:val="61"/>
    <w:semiHidden/>
    <w:unhideWhenUsed/>
    <w:rsid w:val="00572222"/>
    <w:pPr>
      <w:spacing w:after="0" w:line="240" w:lineRule="auto"/>
    </w:pPr>
    <w:tblPr>
      <w:tblStyleRowBandSize w:val="1"/>
      <w:tblStyleColBandSize w:val="1"/>
      <w:tblBorders>
        <w:top w:val="single" w:sz="8" w:space="0" w:color="E4CED0" w:themeColor="accent5"/>
        <w:left w:val="single" w:sz="8" w:space="0" w:color="E4CED0" w:themeColor="accent5"/>
        <w:bottom w:val="single" w:sz="8" w:space="0" w:color="E4CED0" w:themeColor="accent5"/>
        <w:right w:val="single" w:sz="8" w:space="0" w:color="E4CED0" w:themeColor="accent5"/>
      </w:tblBorders>
    </w:tblPr>
    <w:tblStylePr w:type="firstRow">
      <w:pPr>
        <w:spacing w:before="0" w:after="0" w:line="240" w:lineRule="auto"/>
      </w:pPr>
      <w:rPr>
        <w:b/>
        <w:bCs/>
        <w:color w:val="FFFFFF" w:themeColor="background1"/>
      </w:rPr>
      <w:tblPr/>
      <w:tcPr>
        <w:shd w:val="clear" w:color="auto" w:fill="E4CED0" w:themeFill="accent5"/>
      </w:tcPr>
    </w:tblStylePr>
    <w:tblStylePr w:type="lastRow">
      <w:pPr>
        <w:spacing w:before="0" w:after="0" w:line="240" w:lineRule="auto"/>
      </w:pPr>
      <w:rPr>
        <w:b/>
        <w:bCs/>
      </w:rPr>
      <w:tblPr/>
      <w:tcPr>
        <w:tcBorders>
          <w:top w:val="double" w:sz="6" w:space="0" w:color="E4CED0" w:themeColor="accent5"/>
          <w:left w:val="single" w:sz="8" w:space="0" w:color="E4CED0" w:themeColor="accent5"/>
          <w:bottom w:val="single" w:sz="8" w:space="0" w:color="E4CED0" w:themeColor="accent5"/>
          <w:right w:val="single" w:sz="8" w:space="0" w:color="E4CED0" w:themeColor="accent5"/>
        </w:tcBorders>
      </w:tcPr>
    </w:tblStylePr>
    <w:tblStylePr w:type="firstCol">
      <w:rPr>
        <w:b/>
        <w:bCs/>
      </w:rPr>
    </w:tblStylePr>
    <w:tblStylePr w:type="lastCol">
      <w:rPr>
        <w:b/>
        <w:bCs/>
      </w:rPr>
    </w:tblStylePr>
    <w:tblStylePr w:type="band1Vert">
      <w:tblPr/>
      <w:tcPr>
        <w:tcBorders>
          <w:top w:val="single" w:sz="8" w:space="0" w:color="E4CED0" w:themeColor="accent5"/>
          <w:left w:val="single" w:sz="8" w:space="0" w:color="E4CED0" w:themeColor="accent5"/>
          <w:bottom w:val="single" w:sz="8" w:space="0" w:color="E4CED0" w:themeColor="accent5"/>
          <w:right w:val="single" w:sz="8" w:space="0" w:color="E4CED0" w:themeColor="accent5"/>
        </w:tcBorders>
      </w:tcPr>
    </w:tblStylePr>
    <w:tblStylePr w:type="band1Horz">
      <w:tblPr/>
      <w:tcPr>
        <w:tcBorders>
          <w:top w:val="single" w:sz="8" w:space="0" w:color="E4CED0" w:themeColor="accent5"/>
          <w:left w:val="single" w:sz="8" w:space="0" w:color="E4CED0" w:themeColor="accent5"/>
          <w:bottom w:val="single" w:sz="8" w:space="0" w:color="E4CED0" w:themeColor="accent5"/>
          <w:right w:val="single" w:sz="8" w:space="0" w:color="E4CED0" w:themeColor="accent5"/>
        </w:tcBorders>
      </w:tcPr>
    </w:tblStylePr>
  </w:style>
  <w:style w:type="table" w:styleId="Listaclara-nfasis6">
    <w:name w:val="Light List Accent 6"/>
    <w:basedOn w:val="Tablanormal"/>
    <w:uiPriority w:val="61"/>
    <w:semiHidden/>
    <w:unhideWhenUsed/>
    <w:rsid w:val="00572222"/>
    <w:pPr>
      <w:spacing w:after="0" w:line="240" w:lineRule="auto"/>
    </w:p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pPr>
        <w:spacing w:before="0" w:after="0" w:line="240" w:lineRule="auto"/>
      </w:pPr>
      <w:rPr>
        <w:b/>
        <w:bCs/>
        <w:color w:val="FFFFFF" w:themeColor="background1"/>
      </w:rPr>
      <w:tblPr/>
      <w:tcPr>
        <w:shd w:val="clear" w:color="auto" w:fill="FFFFFF" w:themeFill="accent6"/>
      </w:tcPr>
    </w:tblStylePr>
    <w:tblStylePr w:type="lastRow">
      <w:pPr>
        <w:spacing w:before="0" w:after="0" w:line="240" w:lineRule="auto"/>
      </w:pPr>
      <w:rPr>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tcBorders>
      </w:tcPr>
    </w:tblStylePr>
    <w:tblStylePr w:type="firstCol">
      <w:rPr>
        <w:b/>
        <w:bCs/>
      </w:rPr>
    </w:tblStylePr>
    <w:tblStylePr w:type="lastCol">
      <w:rPr>
        <w:b/>
        <w:bCs/>
      </w:r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style>
  <w:style w:type="table" w:styleId="Sombreadoclaro">
    <w:name w:val="Light Shading"/>
    <w:basedOn w:val="Tablanormal"/>
    <w:uiPriority w:val="60"/>
    <w:semiHidden/>
    <w:unhideWhenUsed/>
    <w:rsid w:val="005722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572222"/>
    <w:pPr>
      <w:spacing w:after="0" w:line="240" w:lineRule="auto"/>
    </w:pPr>
    <w:rPr>
      <w:color w:val="1C1C1C" w:themeColor="accent1" w:themeShade="BF"/>
    </w:rPr>
    <w:tblPr>
      <w:tblStyleRowBandSize w:val="1"/>
      <w:tblStyleColBandSize w:val="1"/>
      <w:tblBorders>
        <w:top w:val="single" w:sz="8" w:space="0" w:color="262626" w:themeColor="accent1"/>
        <w:bottom w:val="single" w:sz="8" w:space="0" w:color="262626" w:themeColor="accent1"/>
      </w:tblBorders>
    </w:tblPr>
    <w:tblStylePr w:type="firstRow">
      <w:pPr>
        <w:spacing w:before="0" w:after="0" w:line="240" w:lineRule="auto"/>
      </w:pPr>
      <w:rPr>
        <w:b/>
        <w:bCs/>
      </w:rPr>
      <w:tblPr/>
      <w:tcPr>
        <w:tcBorders>
          <w:top w:val="single" w:sz="8" w:space="0" w:color="262626" w:themeColor="accent1"/>
          <w:left w:val="nil"/>
          <w:bottom w:val="single" w:sz="8" w:space="0" w:color="262626" w:themeColor="accent1"/>
          <w:right w:val="nil"/>
          <w:insideH w:val="nil"/>
          <w:insideV w:val="nil"/>
        </w:tcBorders>
      </w:tcPr>
    </w:tblStylePr>
    <w:tblStylePr w:type="lastRow">
      <w:pPr>
        <w:spacing w:before="0" w:after="0" w:line="240" w:lineRule="auto"/>
      </w:pPr>
      <w:rPr>
        <w:b/>
        <w:bCs/>
      </w:rPr>
      <w:tblPr/>
      <w:tcPr>
        <w:tcBorders>
          <w:top w:val="single" w:sz="8" w:space="0" w:color="262626" w:themeColor="accent1"/>
          <w:left w:val="nil"/>
          <w:bottom w:val="single" w:sz="8" w:space="0" w:color="26262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1" w:themeFillTint="3F"/>
      </w:tcPr>
    </w:tblStylePr>
    <w:tblStylePr w:type="band1Horz">
      <w:tblPr/>
      <w:tcPr>
        <w:tcBorders>
          <w:left w:val="nil"/>
          <w:right w:val="nil"/>
          <w:insideH w:val="nil"/>
          <w:insideV w:val="nil"/>
        </w:tcBorders>
        <w:shd w:val="clear" w:color="auto" w:fill="C9C9C9" w:themeFill="accent1" w:themeFillTint="3F"/>
      </w:tcPr>
    </w:tblStylePr>
  </w:style>
  <w:style w:type="table" w:styleId="Sombreadoclaro-nfasis2">
    <w:name w:val="Light Shading Accent 2"/>
    <w:basedOn w:val="Tablanormal"/>
    <w:uiPriority w:val="60"/>
    <w:semiHidden/>
    <w:unhideWhenUsed/>
    <w:rsid w:val="00572222"/>
    <w:pPr>
      <w:spacing w:after="0" w:line="240" w:lineRule="auto"/>
    </w:pPr>
    <w:rPr>
      <w:color w:val="4B0505" w:themeColor="accent2" w:themeShade="BF"/>
    </w:rPr>
    <w:tblPr>
      <w:tblStyleRowBandSize w:val="1"/>
      <w:tblStyleColBandSize w:val="1"/>
      <w:tblBorders>
        <w:top w:val="single" w:sz="8" w:space="0" w:color="650707" w:themeColor="accent2"/>
        <w:bottom w:val="single" w:sz="8" w:space="0" w:color="650707" w:themeColor="accent2"/>
      </w:tblBorders>
    </w:tblPr>
    <w:tblStylePr w:type="firstRow">
      <w:pPr>
        <w:spacing w:before="0" w:after="0" w:line="240" w:lineRule="auto"/>
      </w:pPr>
      <w:rPr>
        <w:b/>
        <w:bCs/>
      </w:rPr>
      <w:tblPr/>
      <w:tcPr>
        <w:tcBorders>
          <w:top w:val="single" w:sz="8" w:space="0" w:color="650707" w:themeColor="accent2"/>
          <w:left w:val="nil"/>
          <w:bottom w:val="single" w:sz="8" w:space="0" w:color="650707" w:themeColor="accent2"/>
          <w:right w:val="nil"/>
          <w:insideH w:val="nil"/>
          <w:insideV w:val="nil"/>
        </w:tcBorders>
      </w:tcPr>
    </w:tblStylePr>
    <w:tblStylePr w:type="lastRow">
      <w:pPr>
        <w:spacing w:before="0" w:after="0" w:line="240" w:lineRule="auto"/>
      </w:pPr>
      <w:rPr>
        <w:b/>
        <w:bCs/>
      </w:rPr>
      <w:tblPr/>
      <w:tcPr>
        <w:tcBorders>
          <w:top w:val="single" w:sz="8" w:space="0" w:color="650707" w:themeColor="accent2"/>
          <w:left w:val="nil"/>
          <w:bottom w:val="single" w:sz="8" w:space="0" w:color="65070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A2A2" w:themeFill="accent2" w:themeFillTint="3F"/>
      </w:tcPr>
    </w:tblStylePr>
    <w:tblStylePr w:type="band1Horz">
      <w:tblPr/>
      <w:tcPr>
        <w:tcBorders>
          <w:left w:val="nil"/>
          <w:right w:val="nil"/>
          <w:insideH w:val="nil"/>
          <w:insideV w:val="nil"/>
        </w:tcBorders>
        <w:shd w:val="clear" w:color="auto" w:fill="F8A2A2" w:themeFill="accent2" w:themeFillTint="3F"/>
      </w:tcPr>
    </w:tblStylePr>
  </w:style>
  <w:style w:type="table" w:styleId="Sombreadoclaro-nfasis3">
    <w:name w:val="Light Shading Accent 3"/>
    <w:basedOn w:val="Tablanormal"/>
    <w:uiPriority w:val="60"/>
    <w:semiHidden/>
    <w:unhideWhenUsed/>
    <w:rsid w:val="00572222"/>
    <w:pPr>
      <w:spacing w:after="0" w:line="240" w:lineRule="auto"/>
    </w:pPr>
    <w:rPr>
      <w:color w:val="AAAAAA" w:themeColor="accent3" w:themeShade="BF"/>
    </w:rPr>
    <w:tblPr>
      <w:tblStyleRowBandSize w:val="1"/>
      <w:tblStyleColBandSize w:val="1"/>
      <w:tblBorders>
        <w:top w:val="single" w:sz="8" w:space="0" w:color="E3E3E3" w:themeColor="accent3"/>
        <w:bottom w:val="single" w:sz="8" w:space="0" w:color="E3E3E3" w:themeColor="accent3"/>
      </w:tblBorders>
    </w:tblPr>
    <w:tblStylePr w:type="firstRow">
      <w:pPr>
        <w:spacing w:before="0" w:after="0" w:line="240" w:lineRule="auto"/>
      </w:pPr>
      <w:rPr>
        <w:b/>
        <w:bCs/>
      </w:rPr>
      <w:tblPr/>
      <w:tcPr>
        <w:tcBorders>
          <w:top w:val="single" w:sz="8" w:space="0" w:color="E3E3E3" w:themeColor="accent3"/>
          <w:left w:val="nil"/>
          <w:bottom w:val="single" w:sz="8" w:space="0" w:color="E3E3E3" w:themeColor="accent3"/>
          <w:right w:val="nil"/>
          <w:insideH w:val="nil"/>
          <w:insideV w:val="nil"/>
        </w:tcBorders>
      </w:tcPr>
    </w:tblStylePr>
    <w:tblStylePr w:type="lastRow">
      <w:pPr>
        <w:spacing w:before="0" w:after="0" w:line="240" w:lineRule="auto"/>
      </w:pPr>
      <w:rPr>
        <w:b/>
        <w:bCs/>
      </w:rPr>
      <w:tblPr/>
      <w:tcPr>
        <w:tcBorders>
          <w:top w:val="single" w:sz="8" w:space="0" w:color="E3E3E3" w:themeColor="accent3"/>
          <w:left w:val="nil"/>
          <w:bottom w:val="single" w:sz="8" w:space="0" w:color="E3E3E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8F8" w:themeFill="accent3" w:themeFillTint="3F"/>
      </w:tcPr>
    </w:tblStylePr>
    <w:tblStylePr w:type="band1Horz">
      <w:tblPr/>
      <w:tcPr>
        <w:tcBorders>
          <w:left w:val="nil"/>
          <w:right w:val="nil"/>
          <w:insideH w:val="nil"/>
          <w:insideV w:val="nil"/>
        </w:tcBorders>
        <w:shd w:val="clear" w:color="auto" w:fill="F8F8F8" w:themeFill="accent3" w:themeFillTint="3F"/>
      </w:tcPr>
    </w:tblStylePr>
  </w:style>
  <w:style w:type="table" w:styleId="Sombreadoclaro-nfasis4">
    <w:name w:val="Light Shading Accent 4"/>
    <w:basedOn w:val="Tablanormal"/>
    <w:uiPriority w:val="60"/>
    <w:semiHidden/>
    <w:unhideWhenUsed/>
    <w:rsid w:val="00572222"/>
    <w:pPr>
      <w:spacing w:after="0" w:line="240" w:lineRule="auto"/>
    </w:pPr>
    <w:rPr>
      <w:color w:val="303030" w:themeColor="accent4" w:themeShade="BF"/>
    </w:rPr>
    <w:tblPr>
      <w:tblStyleRowBandSize w:val="1"/>
      <w:tblStyleColBandSize w:val="1"/>
      <w:tblBorders>
        <w:top w:val="single" w:sz="8" w:space="0" w:color="414141" w:themeColor="accent4"/>
        <w:bottom w:val="single" w:sz="8" w:space="0" w:color="414141" w:themeColor="accent4"/>
      </w:tblBorders>
    </w:tblPr>
    <w:tblStylePr w:type="firstRow">
      <w:pPr>
        <w:spacing w:before="0" w:after="0" w:line="240" w:lineRule="auto"/>
      </w:pPr>
      <w:rPr>
        <w:b/>
        <w:bCs/>
      </w:rPr>
      <w:tblPr/>
      <w:tcPr>
        <w:tcBorders>
          <w:top w:val="single" w:sz="8" w:space="0" w:color="414141" w:themeColor="accent4"/>
          <w:left w:val="nil"/>
          <w:bottom w:val="single" w:sz="8" w:space="0" w:color="414141" w:themeColor="accent4"/>
          <w:right w:val="nil"/>
          <w:insideH w:val="nil"/>
          <w:insideV w:val="nil"/>
        </w:tcBorders>
      </w:tcPr>
    </w:tblStylePr>
    <w:tblStylePr w:type="lastRow">
      <w:pPr>
        <w:spacing w:before="0" w:after="0" w:line="240" w:lineRule="auto"/>
      </w:pPr>
      <w:rPr>
        <w:b/>
        <w:bCs/>
      </w:rPr>
      <w:tblPr/>
      <w:tcPr>
        <w:tcBorders>
          <w:top w:val="single" w:sz="8" w:space="0" w:color="414141" w:themeColor="accent4"/>
          <w:left w:val="nil"/>
          <w:bottom w:val="single" w:sz="8" w:space="0" w:color="4141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0D0" w:themeFill="accent4" w:themeFillTint="3F"/>
      </w:tcPr>
    </w:tblStylePr>
    <w:tblStylePr w:type="band1Horz">
      <w:tblPr/>
      <w:tcPr>
        <w:tcBorders>
          <w:left w:val="nil"/>
          <w:right w:val="nil"/>
          <w:insideH w:val="nil"/>
          <w:insideV w:val="nil"/>
        </w:tcBorders>
        <w:shd w:val="clear" w:color="auto" w:fill="D0D0D0" w:themeFill="accent4" w:themeFillTint="3F"/>
      </w:tcPr>
    </w:tblStylePr>
  </w:style>
  <w:style w:type="table" w:styleId="Sombreadoclaro-nfasis5">
    <w:name w:val="Light Shading Accent 5"/>
    <w:basedOn w:val="Tablanormal"/>
    <w:uiPriority w:val="60"/>
    <w:semiHidden/>
    <w:unhideWhenUsed/>
    <w:rsid w:val="00572222"/>
    <w:pPr>
      <w:spacing w:after="0" w:line="240" w:lineRule="auto"/>
    </w:pPr>
    <w:rPr>
      <w:color w:val="BD878C" w:themeColor="accent5" w:themeShade="BF"/>
    </w:rPr>
    <w:tblPr>
      <w:tblStyleRowBandSize w:val="1"/>
      <w:tblStyleColBandSize w:val="1"/>
      <w:tblBorders>
        <w:top w:val="single" w:sz="8" w:space="0" w:color="E4CED0" w:themeColor="accent5"/>
        <w:bottom w:val="single" w:sz="8" w:space="0" w:color="E4CED0" w:themeColor="accent5"/>
      </w:tblBorders>
    </w:tblPr>
    <w:tblStylePr w:type="firstRow">
      <w:pPr>
        <w:spacing w:before="0" w:after="0" w:line="240" w:lineRule="auto"/>
      </w:pPr>
      <w:rPr>
        <w:b/>
        <w:bCs/>
      </w:rPr>
      <w:tblPr/>
      <w:tcPr>
        <w:tcBorders>
          <w:top w:val="single" w:sz="8" w:space="0" w:color="E4CED0" w:themeColor="accent5"/>
          <w:left w:val="nil"/>
          <w:bottom w:val="single" w:sz="8" w:space="0" w:color="E4CED0" w:themeColor="accent5"/>
          <w:right w:val="nil"/>
          <w:insideH w:val="nil"/>
          <w:insideV w:val="nil"/>
        </w:tcBorders>
      </w:tcPr>
    </w:tblStylePr>
    <w:tblStylePr w:type="lastRow">
      <w:pPr>
        <w:spacing w:before="0" w:after="0" w:line="240" w:lineRule="auto"/>
      </w:pPr>
      <w:rPr>
        <w:b/>
        <w:bCs/>
      </w:rPr>
      <w:tblPr/>
      <w:tcPr>
        <w:tcBorders>
          <w:top w:val="single" w:sz="8" w:space="0" w:color="E4CED0" w:themeColor="accent5"/>
          <w:left w:val="nil"/>
          <w:bottom w:val="single" w:sz="8" w:space="0" w:color="E4CED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2F3" w:themeFill="accent5" w:themeFillTint="3F"/>
      </w:tcPr>
    </w:tblStylePr>
    <w:tblStylePr w:type="band1Horz">
      <w:tblPr/>
      <w:tcPr>
        <w:tcBorders>
          <w:left w:val="nil"/>
          <w:right w:val="nil"/>
          <w:insideH w:val="nil"/>
          <w:insideV w:val="nil"/>
        </w:tcBorders>
        <w:shd w:val="clear" w:color="auto" w:fill="F8F2F3" w:themeFill="accent5" w:themeFillTint="3F"/>
      </w:tcPr>
    </w:tblStylePr>
  </w:style>
  <w:style w:type="table" w:styleId="Sombreadoclaro-nfasis6">
    <w:name w:val="Light Shading Accent 6"/>
    <w:basedOn w:val="Tablanormal"/>
    <w:uiPriority w:val="60"/>
    <w:semiHidden/>
    <w:unhideWhenUsed/>
    <w:rsid w:val="00572222"/>
    <w:pPr>
      <w:spacing w:after="0" w:line="240" w:lineRule="auto"/>
    </w:pPr>
    <w:rPr>
      <w:color w:val="BFBFBF" w:themeColor="accent6" w:themeShade="BF"/>
    </w:rPr>
    <w:tblPr>
      <w:tblStyleRowBandSize w:val="1"/>
      <w:tblStyleColBandSize w:val="1"/>
      <w:tblBorders>
        <w:top w:val="single" w:sz="8" w:space="0" w:color="FFFFFF" w:themeColor="accent6"/>
        <w:bottom w:val="single" w:sz="8" w:space="0" w:color="FFFFFF" w:themeColor="accent6"/>
      </w:tblBorders>
    </w:tblPr>
    <w:tblStylePr w:type="fir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la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character" w:styleId="Nmerodelnea">
    <w:name w:val="line number"/>
    <w:basedOn w:val="Fuentedeprrafopredeter"/>
    <w:uiPriority w:val="99"/>
    <w:semiHidden/>
    <w:unhideWhenUsed/>
    <w:rsid w:val="00572222"/>
    <w:rPr>
      <w:sz w:val="22"/>
    </w:rPr>
  </w:style>
  <w:style w:type="paragraph" w:styleId="Lista">
    <w:name w:val="List"/>
    <w:basedOn w:val="Normal"/>
    <w:uiPriority w:val="99"/>
    <w:semiHidden/>
    <w:unhideWhenUsed/>
    <w:rsid w:val="00572222"/>
    <w:pPr>
      <w:ind w:left="360" w:hanging="360"/>
      <w:contextualSpacing/>
    </w:pPr>
  </w:style>
  <w:style w:type="paragraph" w:styleId="Lista2">
    <w:name w:val="List 2"/>
    <w:basedOn w:val="Normal"/>
    <w:uiPriority w:val="99"/>
    <w:semiHidden/>
    <w:unhideWhenUsed/>
    <w:rsid w:val="00572222"/>
    <w:pPr>
      <w:ind w:left="720" w:hanging="360"/>
      <w:contextualSpacing/>
    </w:pPr>
  </w:style>
  <w:style w:type="paragraph" w:styleId="Lista3">
    <w:name w:val="List 3"/>
    <w:basedOn w:val="Normal"/>
    <w:uiPriority w:val="99"/>
    <w:semiHidden/>
    <w:unhideWhenUsed/>
    <w:rsid w:val="00572222"/>
    <w:pPr>
      <w:ind w:left="1080" w:hanging="360"/>
      <w:contextualSpacing/>
    </w:pPr>
  </w:style>
  <w:style w:type="paragraph" w:styleId="Lista4">
    <w:name w:val="List 4"/>
    <w:basedOn w:val="Normal"/>
    <w:uiPriority w:val="99"/>
    <w:semiHidden/>
    <w:unhideWhenUsed/>
    <w:rsid w:val="00572222"/>
    <w:pPr>
      <w:ind w:left="1440" w:hanging="360"/>
      <w:contextualSpacing/>
    </w:pPr>
  </w:style>
  <w:style w:type="paragraph" w:styleId="Lista5">
    <w:name w:val="List 5"/>
    <w:basedOn w:val="Normal"/>
    <w:uiPriority w:val="99"/>
    <w:semiHidden/>
    <w:unhideWhenUsed/>
    <w:rsid w:val="00572222"/>
    <w:pPr>
      <w:ind w:left="1800" w:hanging="360"/>
      <w:contextualSpacing/>
    </w:pPr>
  </w:style>
  <w:style w:type="paragraph" w:styleId="Listaconvietas">
    <w:name w:val="List Bullet"/>
    <w:basedOn w:val="Normal"/>
    <w:uiPriority w:val="99"/>
    <w:semiHidden/>
    <w:unhideWhenUsed/>
    <w:rsid w:val="00572222"/>
    <w:pPr>
      <w:numPr>
        <w:numId w:val="1"/>
      </w:numPr>
      <w:contextualSpacing/>
    </w:pPr>
  </w:style>
  <w:style w:type="paragraph" w:styleId="Listaconvietas2">
    <w:name w:val="List Bullet 2"/>
    <w:basedOn w:val="Normal"/>
    <w:uiPriority w:val="99"/>
    <w:semiHidden/>
    <w:unhideWhenUsed/>
    <w:rsid w:val="00572222"/>
    <w:pPr>
      <w:numPr>
        <w:numId w:val="2"/>
      </w:numPr>
      <w:contextualSpacing/>
    </w:pPr>
  </w:style>
  <w:style w:type="paragraph" w:styleId="Listaconvietas3">
    <w:name w:val="List Bullet 3"/>
    <w:basedOn w:val="Normal"/>
    <w:uiPriority w:val="99"/>
    <w:semiHidden/>
    <w:unhideWhenUsed/>
    <w:rsid w:val="00572222"/>
    <w:pPr>
      <w:numPr>
        <w:numId w:val="3"/>
      </w:numPr>
      <w:contextualSpacing/>
    </w:pPr>
  </w:style>
  <w:style w:type="paragraph" w:styleId="Listaconvietas4">
    <w:name w:val="List Bullet 4"/>
    <w:basedOn w:val="Normal"/>
    <w:uiPriority w:val="99"/>
    <w:semiHidden/>
    <w:unhideWhenUsed/>
    <w:rsid w:val="00572222"/>
    <w:pPr>
      <w:numPr>
        <w:numId w:val="4"/>
      </w:numPr>
      <w:contextualSpacing/>
    </w:pPr>
  </w:style>
  <w:style w:type="paragraph" w:styleId="Listaconvietas5">
    <w:name w:val="List Bullet 5"/>
    <w:basedOn w:val="Normal"/>
    <w:uiPriority w:val="99"/>
    <w:semiHidden/>
    <w:unhideWhenUsed/>
    <w:rsid w:val="00572222"/>
    <w:pPr>
      <w:numPr>
        <w:numId w:val="5"/>
      </w:numPr>
      <w:contextualSpacing/>
    </w:pPr>
  </w:style>
  <w:style w:type="paragraph" w:styleId="Continuarlista">
    <w:name w:val="List Continue"/>
    <w:basedOn w:val="Normal"/>
    <w:uiPriority w:val="99"/>
    <w:semiHidden/>
    <w:unhideWhenUsed/>
    <w:rsid w:val="00572222"/>
    <w:pPr>
      <w:spacing w:after="120"/>
      <w:ind w:left="360"/>
      <w:contextualSpacing/>
    </w:pPr>
  </w:style>
  <w:style w:type="paragraph" w:styleId="Continuarlista2">
    <w:name w:val="List Continue 2"/>
    <w:basedOn w:val="Normal"/>
    <w:uiPriority w:val="99"/>
    <w:semiHidden/>
    <w:unhideWhenUsed/>
    <w:rsid w:val="00572222"/>
    <w:pPr>
      <w:spacing w:after="120"/>
      <w:ind w:left="720"/>
      <w:contextualSpacing/>
    </w:pPr>
  </w:style>
  <w:style w:type="paragraph" w:styleId="Continuarlista3">
    <w:name w:val="List Continue 3"/>
    <w:basedOn w:val="Normal"/>
    <w:uiPriority w:val="99"/>
    <w:semiHidden/>
    <w:unhideWhenUsed/>
    <w:rsid w:val="00572222"/>
    <w:pPr>
      <w:spacing w:after="120"/>
      <w:ind w:left="1080"/>
      <w:contextualSpacing/>
    </w:pPr>
  </w:style>
  <w:style w:type="paragraph" w:styleId="Continuarlista4">
    <w:name w:val="List Continue 4"/>
    <w:basedOn w:val="Normal"/>
    <w:uiPriority w:val="99"/>
    <w:semiHidden/>
    <w:unhideWhenUsed/>
    <w:rsid w:val="00572222"/>
    <w:pPr>
      <w:spacing w:after="120"/>
      <w:ind w:left="1440"/>
      <w:contextualSpacing/>
    </w:pPr>
  </w:style>
  <w:style w:type="paragraph" w:styleId="Continuarlista5">
    <w:name w:val="List Continue 5"/>
    <w:basedOn w:val="Normal"/>
    <w:uiPriority w:val="99"/>
    <w:semiHidden/>
    <w:unhideWhenUsed/>
    <w:rsid w:val="00572222"/>
    <w:pPr>
      <w:spacing w:after="120"/>
      <w:ind w:left="1800"/>
      <w:contextualSpacing/>
    </w:pPr>
  </w:style>
  <w:style w:type="paragraph" w:styleId="Listaconnmeros">
    <w:name w:val="List Number"/>
    <w:basedOn w:val="Normal"/>
    <w:uiPriority w:val="99"/>
    <w:semiHidden/>
    <w:unhideWhenUsed/>
    <w:rsid w:val="00572222"/>
    <w:pPr>
      <w:numPr>
        <w:numId w:val="6"/>
      </w:numPr>
      <w:contextualSpacing/>
    </w:pPr>
  </w:style>
  <w:style w:type="paragraph" w:styleId="Listaconnmeros2">
    <w:name w:val="List Number 2"/>
    <w:basedOn w:val="Normal"/>
    <w:uiPriority w:val="99"/>
    <w:semiHidden/>
    <w:unhideWhenUsed/>
    <w:rsid w:val="00572222"/>
    <w:pPr>
      <w:numPr>
        <w:numId w:val="7"/>
      </w:numPr>
      <w:contextualSpacing/>
    </w:pPr>
  </w:style>
  <w:style w:type="paragraph" w:styleId="Listaconnmeros3">
    <w:name w:val="List Number 3"/>
    <w:basedOn w:val="Normal"/>
    <w:uiPriority w:val="99"/>
    <w:semiHidden/>
    <w:unhideWhenUsed/>
    <w:rsid w:val="00572222"/>
    <w:pPr>
      <w:numPr>
        <w:numId w:val="8"/>
      </w:numPr>
      <w:contextualSpacing/>
    </w:pPr>
  </w:style>
  <w:style w:type="paragraph" w:styleId="Listaconnmeros4">
    <w:name w:val="List Number 4"/>
    <w:basedOn w:val="Normal"/>
    <w:uiPriority w:val="99"/>
    <w:semiHidden/>
    <w:unhideWhenUsed/>
    <w:rsid w:val="00572222"/>
    <w:pPr>
      <w:numPr>
        <w:numId w:val="9"/>
      </w:numPr>
      <w:contextualSpacing/>
    </w:pPr>
  </w:style>
  <w:style w:type="paragraph" w:styleId="Listaconnmeros5">
    <w:name w:val="List Number 5"/>
    <w:basedOn w:val="Normal"/>
    <w:uiPriority w:val="99"/>
    <w:semiHidden/>
    <w:unhideWhenUsed/>
    <w:rsid w:val="00572222"/>
    <w:pPr>
      <w:numPr>
        <w:numId w:val="10"/>
      </w:numPr>
      <w:contextualSpacing/>
    </w:pPr>
  </w:style>
  <w:style w:type="paragraph" w:styleId="Prrafodelista">
    <w:name w:val="List Paragraph"/>
    <w:basedOn w:val="Normal"/>
    <w:uiPriority w:val="34"/>
    <w:semiHidden/>
    <w:qFormat/>
    <w:rsid w:val="00572222"/>
    <w:pPr>
      <w:ind w:left="720"/>
      <w:contextualSpacing/>
    </w:pPr>
  </w:style>
  <w:style w:type="table" w:styleId="Tabladelista1clara">
    <w:name w:val="List Table 1 Light"/>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7C7C7C" w:themeColor="accent1" w:themeTint="99"/>
        </w:tcBorders>
      </w:tcPr>
    </w:tblStylePr>
    <w:tblStylePr w:type="lastRow">
      <w:rPr>
        <w:b/>
        <w:bCs/>
      </w:rPr>
      <w:tblPr/>
      <w:tcPr>
        <w:tcBorders>
          <w:top w:val="single" w:sz="4" w:space="0" w:color="7C7C7C" w:themeColor="accent1" w:themeTint="99"/>
        </w:tcBorders>
      </w:tcPr>
    </w:tblStylePr>
    <w:tblStylePr w:type="firstCol">
      <w:rPr>
        <w:b/>
        <w:bCs/>
      </w:rPr>
    </w:tblStylePr>
    <w:tblStylePr w:type="lastCol">
      <w:rPr>
        <w:b/>
        <w:bCs/>
      </w:rPr>
    </w:tblStylePr>
    <w:tblStylePr w:type="band1Vert">
      <w:tblPr/>
      <w:tcPr>
        <w:shd w:val="clear" w:color="auto" w:fill="D3D3D3" w:themeFill="accent1" w:themeFillTint="33"/>
      </w:tcPr>
    </w:tblStylePr>
    <w:tblStylePr w:type="band1Horz">
      <w:tblPr/>
      <w:tcPr>
        <w:shd w:val="clear" w:color="auto" w:fill="D3D3D3" w:themeFill="accent1" w:themeFillTint="33"/>
      </w:tcPr>
    </w:tblStylePr>
  </w:style>
  <w:style w:type="table" w:styleId="Tabladelista1clara-nfasis2">
    <w:name w:val="List Table 1 Light Accent 2"/>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EF1D1D" w:themeColor="accent2" w:themeTint="99"/>
        </w:tcBorders>
      </w:tcPr>
    </w:tblStylePr>
    <w:tblStylePr w:type="lastRow">
      <w:rPr>
        <w:b/>
        <w:bCs/>
      </w:rPr>
      <w:tblPr/>
      <w:tcPr>
        <w:tcBorders>
          <w:top w:val="single" w:sz="4" w:space="0" w:color="EF1D1D" w:themeColor="accent2" w:themeTint="99"/>
        </w:tcBorders>
      </w:tcPr>
    </w:tblStylePr>
    <w:tblStylePr w:type="firstCol">
      <w:rPr>
        <w:b/>
        <w:bCs/>
      </w:rPr>
    </w:tblStylePr>
    <w:tblStylePr w:type="lastCol">
      <w:rPr>
        <w:b/>
        <w:bCs/>
      </w:rPr>
    </w:tblStylePr>
    <w:tblStylePr w:type="band1Vert">
      <w:tblPr/>
      <w:tcPr>
        <w:shd w:val="clear" w:color="auto" w:fill="F9B3B3" w:themeFill="accent2" w:themeFillTint="33"/>
      </w:tcPr>
    </w:tblStylePr>
    <w:tblStylePr w:type="band1Horz">
      <w:tblPr/>
      <w:tcPr>
        <w:shd w:val="clear" w:color="auto" w:fill="F9B3B3" w:themeFill="accent2" w:themeFillTint="33"/>
      </w:tcPr>
    </w:tblStylePr>
  </w:style>
  <w:style w:type="table" w:styleId="Tabladelista1clara-nfasis3">
    <w:name w:val="List Table 1 Light Accent 3"/>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EEEEEE" w:themeColor="accent3" w:themeTint="99"/>
        </w:tcBorders>
      </w:tcPr>
    </w:tblStylePr>
    <w:tblStylePr w:type="lastRow">
      <w:rPr>
        <w:b/>
        <w:bCs/>
      </w:rPr>
      <w:tblPr/>
      <w:tcPr>
        <w:tcBorders>
          <w:top w:val="single" w:sz="4" w:space="0" w:color="EEEEEE" w:themeColor="accent3" w:themeTint="99"/>
        </w:tcBorders>
      </w:tcPr>
    </w:tblStylePr>
    <w:tblStylePr w:type="firstCol">
      <w:rPr>
        <w:b/>
        <w:bCs/>
      </w:rPr>
    </w:tblStylePr>
    <w:tblStylePr w:type="lastCol">
      <w:rPr>
        <w:b/>
        <w:bCs/>
      </w:rPr>
    </w:tblStylePr>
    <w:tblStylePr w:type="band1Vert">
      <w:tblPr/>
      <w:tcPr>
        <w:shd w:val="clear" w:color="auto" w:fill="F9F9F9" w:themeFill="accent3" w:themeFillTint="33"/>
      </w:tcPr>
    </w:tblStylePr>
    <w:tblStylePr w:type="band1Horz">
      <w:tblPr/>
      <w:tcPr>
        <w:shd w:val="clear" w:color="auto" w:fill="F9F9F9" w:themeFill="accent3" w:themeFillTint="33"/>
      </w:tcPr>
    </w:tblStylePr>
  </w:style>
  <w:style w:type="table" w:styleId="Tabladelista1clara-nfasis4">
    <w:name w:val="List Table 1 Light Accent 4"/>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8D8D8D" w:themeColor="accent4" w:themeTint="99"/>
        </w:tcBorders>
      </w:tcPr>
    </w:tblStylePr>
    <w:tblStylePr w:type="lastRow">
      <w:rPr>
        <w:b/>
        <w:bCs/>
      </w:rPr>
      <w:tblPr/>
      <w:tcPr>
        <w:tcBorders>
          <w:top w:val="single" w:sz="4" w:space="0" w:color="8D8D8D" w:themeColor="accent4" w:themeTint="99"/>
        </w:tcBorders>
      </w:tcPr>
    </w:tblStylePr>
    <w:tblStylePr w:type="firstCol">
      <w:rPr>
        <w:b/>
        <w:bCs/>
      </w:rPr>
    </w:tblStylePr>
    <w:tblStylePr w:type="lastCol">
      <w:rPr>
        <w:b/>
        <w:bCs/>
      </w:rPr>
    </w:tblStylePr>
    <w:tblStylePr w:type="band1Vert">
      <w:tblPr/>
      <w:tcPr>
        <w:shd w:val="clear" w:color="auto" w:fill="D9D9D9" w:themeFill="accent4" w:themeFillTint="33"/>
      </w:tcPr>
    </w:tblStylePr>
    <w:tblStylePr w:type="band1Horz">
      <w:tblPr/>
      <w:tcPr>
        <w:shd w:val="clear" w:color="auto" w:fill="D9D9D9" w:themeFill="accent4" w:themeFillTint="33"/>
      </w:tcPr>
    </w:tblStylePr>
  </w:style>
  <w:style w:type="table" w:styleId="Tabladelista1clara-nfasis5">
    <w:name w:val="List Table 1 Light Accent 5"/>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EEE1E2" w:themeColor="accent5" w:themeTint="99"/>
        </w:tcBorders>
      </w:tcPr>
    </w:tblStylePr>
    <w:tblStylePr w:type="lastRow">
      <w:rPr>
        <w:b/>
        <w:bCs/>
      </w:rPr>
      <w:tblPr/>
      <w:tcPr>
        <w:tcBorders>
          <w:top w:val="single" w:sz="4" w:space="0" w:color="EEE1E2" w:themeColor="accent5" w:themeTint="99"/>
        </w:tcBorders>
      </w:tcPr>
    </w:tblStylePr>
    <w:tblStylePr w:type="firstCol">
      <w:rPr>
        <w:b/>
        <w:bCs/>
      </w:rPr>
    </w:tblStylePr>
    <w:tblStylePr w:type="lastCol">
      <w:rPr>
        <w:b/>
        <w:bCs/>
      </w:rPr>
    </w:tblStylePr>
    <w:tblStylePr w:type="band1Vert">
      <w:tblPr/>
      <w:tcPr>
        <w:shd w:val="clear" w:color="auto" w:fill="F9F5F5" w:themeFill="accent5" w:themeFillTint="33"/>
      </w:tcPr>
    </w:tblStylePr>
    <w:tblStylePr w:type="band1Horz">
      <w:tblPr/>
      <w:tcPr>
        <w:shd w:val="clear" w:color="auto" w:fill="F9F5F5" w:themeFill="accent5" w:themeFillTint="33"/>
      </w:tcPr>
    </w:tblStylePr>
  </w:style>
  <w:style w:type="table" w:styleId="Tabladelista1clara-nfasis6">
    <w:name w:val="List Table 1 Light Accent 6"/>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FFFFFF" w:themeColor="accent6" w:themeTint="99"/>
        </w:tcBorders>
      </w:tcPr>
    </w:tblStylePr>
    <w:tblStylePr w:type="lastRow">
      <w:rPr>
        <w:b/>
        <w:bCs/>
      </w:rPr>
      <w:tblPr/>
      <w:tcPr>
        <w:tcBorders>
          <w:top w:val="sing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Tabladelista2">
    <w:name w:val="List Table 2"/>
    <w:basedOn w:val="Tablanormal"/>
    <w:uiPriority w:val="47"/>
    <w:rsid w:val="0057222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572222"/>
    <w:pPr>
      <w:spacing w:after="0" w:line="240" w:lineRule="auto"/>
    </w:pPr>
    <w:tblPr>
      <w:tblStyleRowBandSize w:val="1"/>
      <w:tblStyleColBandSize w:val="1"/>
      <w:tblBorders>
        <w:top w:val="single" w:sz="4" w:space="0" w:color="7C7C7C" w:themeColor="accent1" w:themeTint="99"/>
        <w:bottom w:val="single" w:sz="4" w:space="0" w:color="7C7C7C" w:themeColor="accent1" w:themeTint="99"/>
        <w:insideH w:val="single" w:sz="4" w:space="0" w:color="7C7C7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D3D3" w:themeFill="accent1" w:themeFillTint="33"/>
      </w:tcPr>
    </w:tblStylePr>
    <w:tblStylePr w:type="band1Horz">
      <w:tblPr/>
      <w:tcPr>
        <w:shd w:val="clear" w:color="auto" w:fill="D3D3D3" w:themeFill="accent1" w:themeFillTint="33"/>
      </w:tcPr>
    </w:tblStylePr>
  </w:style>
  <w:style w:type="table" w:styleId="Tabladelista2-nfasis2">
    <w:name w:val="List Table 2 Accent 2"/>
    <w:basedOn w:val="Tablanormal"/>
    <w:uiPriority w:val="47"/>
    <w:rsid w:val="00572222"/>
    <w:pPr>
      <w:spacing w:after="0" w:line="240" w:lineRule="auto"/>
    </w:pPr>
    <w:tblPr>
      <w:tblStyleRowBandSize w:val="1"/>
      <w:tblStyleColBandSize w:val="1"/>
      <w:tblBorders>
        <w:top w:val="single" w:sz="4" w:space="0" w:color="EF1D1D" w:themeColor="accent2" w:themeTint="99"/>
        <w:bottom w:val="single" w:sz="4" w:space="0" w:color="EF1D1D" w:themeColor="accent2" w:themeTint="99"/>
        <w:insideH w:val="single" w:sz="4" w:space="0" w:color="EF1D1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B3B3" w:themeFill="accent2" w:themeFillTint="33"/>
      </w:tcPr>
    </w:tblStylePr>
    <w:tblStylePr w:type="band1Horz">
      <w:tblPr/>
      <w:tcPr>
        <w:shd w:val="clear" w:color="auto" w:fill="F9B3B3" w:themeFill="accent2" w:themeFillTint="33"/>
      </w:tcPr>
    </w:tblStylePr>
  </w:style>
  <w:style w:type="table" w:styleId="Tabladelista2-nfasis3">
    <w:name w:val="List Table 2 Accent 3"/>
    <w:basedOn w:val="Tablanormal"/>
    <w:uiPriority w:val="47"/>
    <w:rsid w:val="00572222"/>
    <w:pPr>
      <w:spacing w:after="0" w:line="240" w:lineRule="auto"/>
    </w:pPr>
    <w:tblPr>
      <w:tblStyleRowBandSize w:val="1"/>
      <w:tblStyleColBandSize w:val="1"/>
      <w:tblBorders>
        <w:top w:val="single" w:sz="4" w:space="0" w:color="EEEEEE" w:themeColor="accent3" w:themeTint="99"/>
        <w:bottom w:val="single" w:sz="4" w:space="0" w:color="EEEEEE" w:themeColor="accent3" w:themeTint="99"/>
        <w:insideH w:val="single" w:sz="4" w:space="0" w:color="EEEEE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9F9" w:themeFill="accent3" w:themeFillTint="33"/>
      </w:tcPr>
    </w:tblStylePr>
    <w:tblStylePr w:type="band1Horz">
      <w:tblPr/>
      <w:tcPr>
        <w:shd w:val="clear" w:color="auto" w:fill="F9F9F9" w:themeFill="accent3" w:themeFillTint="33"/>
      </w:tcPr>
    </w:tblStylePr>
  </w:style>
  <w:style w:type="table" w:styleId="Tabladelista2-nfasis4">
    <w:name w:val="List Table 2 Accent 4"/>
    <w:basedOn w:val="Tablanormal"/>
    <w:uiPriority w:val="47"/>
    <w:rsid w:val="00572222"/>
    <w:pPr>
      <w:spacing w:after="0" w:line="240" w:lineRule="auto"/>
    </w:pPr>
    <w:tblPr>
      <w:tblStyleRowBandSize w:val="1"/>
      <w:tblStyleColBandSize w:val="1"/>
      <w:tblBorders>
        <w:top w:val="single" w:sz="4" w:space="0" w:color="8D8D8D" w:themeColor="accent4" w:themeTint="99"/>
        <w:bottom w:val="single" w:sz="4" w:space="0" w:color="8D8D8D" w:themeColor="accent4" w:themeTint="99"/>
        <w:insideH w:val="single" w:sz="4" w:space="0" w:color="8D8D8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9D9" w:themeFill="accent4" w:themeFillTint="33"/>
      </w:tcPr>
    </w:tblStylePr>
    <w:tblStylePr w:type="band1Horz">
      <w:tblPr/>
      <w:tcPr>
        <w:shd w:val="clear" w:color="auto" w:fill="D9D9D9" w:themeFill="accent4" w:themeFillTint="33"/>
      </w:tcPr>
    </w:tblStylePr>
  </w:style>
  <w:style w:type="table" w:styleId="Tabladelista2-nfasis5">
    <w:name w:val="List Table 2 Accent 5"/>
    <w:basedOn w:val="Tablanormal"/>
    <w:uiPriority w:val="47"/>
    <w:rsid w:val="00572222"/>
    <w:pPr>
      <w:spacing w:after="0" w:line="240" w:lineRule="auto"/>
    </w:pPr>
    <w:tblPr>
      <w:tblStyleRowBandSize w:val="1"/>
      <w:tblStyleColBandSize w:val="1"/>
      <w:tblBorders>
        <w:top w:val="single" w:sz="4" w:space="0" w:color="EEE1E2" w:themeColor="accent5" w:themeTint="99"/>
        <w:bottom w:val="single" w:sz="4" w:space="0" w:color="EEE1E2" w:themeColor="accent5" w:themeTint="99"/>
        <w:insideH w:val="single" w:sz="4" w:space="0" w:color="EEE1E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5F5" w:themeFill="accent5" w:themeFillTint="33"/>
      </w:tcPr>
    </w:tblStylePr>
    <w:tblStylePr w:type="band1Horz">
      <w:tblPr/>
      <w:tcPr>
        <w:shd w:val="clear" w:color="auto" w:fill="F9F5F5" w:themeFill="accent5" w:themeFillTint="33"/>
      </w:tcPr>
    </w:tblStylePr>
  </w:style>
  <w:style w:type="table" w:styleId="Tabladelista2-nfasis6">
    <w:name w:val="List Table 2 Accent 6"/>
    <w:basedOn w:val="Tablanormal"/>
    <w:uiPriority w:val="47"/>
    <w:rsid w:val="00572222"/>
    <w:pPr>
      <w:spacing w:after="0" w:line="240" w:lineRule="auto"/>
    </w:pPr>
    <w:tblPr>
      <w:tblStyleRowBandSize w:val="1"/>
      <w:tblStyleColBandSize w:val="1"/>
      <w:tblBorders>
        <w:top w:val="single" w:sz="4" w:space="0" w:color="FFFFFF" w:themeColor="accent6" w:themeTint="99"/>
        <w:bottom w:val="single" w:sz="4" w:space="0" w:color="FFFFFF" w:themeColor="accent6" w:themeTint="99"/>
        <w:insideH w:val="single" w:sz="4" w:space="0" w:color="FFFF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Tabladelista3">
    <w:name w:val="List Table 3"/>
    <w:basedOn w:val="Tablanormal"/>
    <w:uiPriority w:val="48"/>
    <w:rsid w:val="0057222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572222"/>
    <w:pPr>
      <w:spacing w:after="0" w:line="240" w:lineRule="auto"/>
    </w:pPr>
    <w:tblPr>
      <w:tblStyleRowBandSize w:val="1"/>
      <w:tblStyleColBandSize w:val="1"/>
      <w:tblBorders>
        <w:top w:val="single" w:sz="4" w:space="0" w:color="262626" w:themeColor="accent1"/>
        <w:left w:val="single" w:sz="4" w:space="0" w:color="262626" w:themeColor="accent1"/>
        <w:bottom w:val="single" w:sz="4" w:space="0" w:color="262626" w:themeColor="accent1"/>
        <w:right w:val="single" w:sz="4" w:space="0" w:color="262626" w:themeColor="accent1"/>
      </w:tblBorders>
    </w:tblPr>
    <w:tblStylePr w:type="firstRow">
      <w:rPr>
        <w:b/>
        <w:bCs/>
        <w:color w:val="FFFFFF" w:themeColor="background1"/>
      </w:rPr>
      <w:tblPr/>
      <w:tcPr>
        <w:shd w:val="clear" w:color="auto" w:fill="262626" w:themeFill="accent1"/>
      </w:tcPr>
    </w:tblStylePr>
    <w:tblStylePr w:type="lastRow">
      <w:rPr>
        <w:b/>
        <w:bCs/>
      </w:rPr>
      <w:tblPr/>
      <w:tcPr>
        <w:tcBorders>
          <w:top w:val="double" w:sz="4" w:space="0" w:color="26262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2626" w:themeColor="accent1"/>
          <w:right w:val="single" w:sz="4" w:space="0" w:color="262626" w:themeColor="accent1"/>
        </w:tcBorders>
      </w:tcPr>
    </w:tblStylePr>
    <w:tblStylePr w:type="band1Horz">
      <w:tblPr/>
      <w:tcPr>
        <w:tcBorders>
          <w:top w:val="single" w:sz="4" w:space="0" w:color="262626" w:themeColor="accent1"/>
          <w:bottom w:val="single" w:sz="4" w:space="0" w:color="26262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2626" w:themeColor="accent1"/>
          <w:left w:val="nil"/>
        </w:tcBorders>
      </w:tcPr>
    </w:tblStylePr>
    <w:tblStylePr w:type="swCell">
      <w:tblPr/>
      <w:tcPr>
        <w:tcBorders>
          <w:top w:val="double" w:sz="4" w:space="0" w:color="262626" w:themeColor="accent1"/>
          <w:right w:val="nil"/>
        </w:tcBorders>
      </w:tcPr>
    </w:tblStylePr>
  </w:style>
  <w:style w:type="table" w:styleId="Tabladelista3-nfasis2">
    <w:name w:val="List Table 3 Accent 2"/>
    <w:basedOn w:val="Tablanormal"/>
    <w:uiPriority w:val="48"/>
    <w:rsid w:val="00572222"/>
    <w:pPr>
      <w:spacing w:after="0" w:line="240" w:lineRule="auto"/>
    </w:pPr>
    <w:tblPr>
      <w:tblStyleRowBandSize w:val="1"/>
      <w:tblStyleColBandSize w:val="1"/>
      <w:tblBorders>
        <w:top w:val="single" w:sz="4" w:space="0" w:color="650707" w:themeColor="accent2"/>
        <w:left w:val="single" w:sz="4" w:space="0" w:color="650707" w:themeColor="accent2"/>
        <w:bottom w:val="single" w:sz="4" w:space="0" w:color="650707" w:themeColor="accent2"/>
        <w:right w:val="single" w:sz="4" w:space="0" w:color="650707" w:themeColor="accent2"/>
      </w:tblBorders>
    </w:tblPr>
    <w:tblStylePr w:type="firstRow">
      <w:rPr>
        <w:b/>
        <w:bCs/>
        <w:color w:val="FFFFFF" w:themeColor="background1"/>
      </w:rPr>
      <w:tblPr/>
      <w:tcPr>
        <w:shd w:val="clear" w:color="auto" w:fill="650707" w:themeFill="accent2"/>
      </w:tcPr>
    </w:tblStylePr>
    <w:tblStylePr w:type="lastRow">
      <w:rPr>
        <w:b/>
        <w:bCs/>
      </w:rPr>
      <w:tblPr/>
      <w:tcPr>
        <w:tcBorders>
          <w:top w:val="double" w:sz="4" w:space="0" w:color="65070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50707" w:themeColor="accent2"/>
          <w:right w:val="single" w:sz="4" w:space="0" w:color="650707" w:themeColor="accent2"/>
        </w:tcBorders>
      </w:tcPr>
    </w:tblStylePr>
    <w:tblStylePr w:type="band1Horz">
      <w:tblPr/>
      <w:tcPr>
        <w:tcBorders>
          <w:top w:val="single" w:sz="4" w:space="0" w:color="650707" w:themeColor="accent2"/>
          <w:bottom w:val="single" w:sz="4" w:space="0" w:color="65070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50707" w:themeColor="accent2"/>
          <w:left w:val="nil"/>
        </w:tcBorders>
      </w:tcPr>
    </w:tblStylePr>
    <w:tblStylePr w:type="swCell">
      <w:tblPr/>
      <w:tcPr>
        <w:tcBorders>
          <w:top w:val="double" w:sz="4" w:space="0" w:color="650707" w:themeColor="accent2"/>
          <w:right w:val="nil"/>
        </w:tcBorders>
      </w:tcPr>
    </w:tblStylePr>
  </w:style>
  <w:style w:type="table" w:styleId="Tabladelista3-nfasis3">
    <w:name w:val="List Table 3 Accent 3"/>
    <w:basedOn w:val="Tablanormal"/>
    <w:uiPriority w:val="48"/>
    <w:rsid w:val="00572222"/>
    <w:pPr>
      <w:spacing w:after="0" w:line="240" w:lineRule="auto"/>
    </w:pPr>
    <w:tblPr>
      <w:tblStyleRowBandSize w:val="1"/>
      <w:tblStyleColBandSize w:val="1"/>
      <w:tblBorders>
        <w:top w:val="single" w:sz="4" w:space="0" w:color="E3E3E3" w:themeColor="accent3"/>
        <w:left w:val="single" w:sz="4" w:space="0" w:color="E3E3E3" w:themeColor="accent3"/>
        <w:bottom w:val="single" w:sz="4" w:space="0" w:color="E3E3E3" w:themeColor="accent3"/>
        <w:right w:val="single" w:sz="4" w:space="0" w:color="E3E3E3" w:themeColor="accent3"/>
      </w:tblBorders>
    </w:tblPr>
    <w:tblStylePr w:type="firstRow">
      <w:rPr>
        <w:b/>
        <w:bCs/>
        <w:color w:val="FFFFFF" w:themeColor="background1"/>
      </w:rPr>
      <w:tblPr/>
      <w:tcPr>
        <w:shd w:val="clear" w:color="auto" w:fill="E3E3E3" w:themeFill="accent3"/>
      </w:tcPr>
    </w:tblStylePr>
    <w:tblStylePr w:type="lastRow">
      <w:rPr>
        <w:b/>
        <w:bCs/>
      </w:rPr>
      <w:tblPr/>
      <w:tcPr>
        <w:tcBorders>
          <w:top w:val="double" w:sz="4" w:space="0" w:color="E3E3E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E3E3" w:themeColor="accent3"/>
          <w:right w:val="single" w:sz="4" w:space="0" w:color="E3E3E3" w:themeColor="accent3"/>
        </w:tcBorders>
      </w:tcPr>
    </w:tblStylePr>
    <w:tblStylePr w:type="band1Horz">
      <w:tblPr/>
      <w:tcPr>
        <w:tcBorders>
          <w:top w:val="single" w:sz="4" w:space="0" w:color="E3E3E3" w:themeColor="accent3"/>
          <w:bottom w:val="single" w:sz="4" w:space="0" w:color="E3E3E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E3E3" w:themeColor="accent3"/>
          <w:left w:val="nil"/>
        </w:tcBorders>
      </w:tcPr>
    </w:tblStylePr>
    <w:tblStylePr w:type="swCell">
      <w:tblPr/>
      <w:tcPr>
        <w:tcBorders>
          <w:top w:val="double" w:sz="4" w:space="0" w:color="E3E3E3" w:themeColor="accent3"/>
          <w:right w:val="nil"/>
        </w:tcBorders>
      </w:tcPr>
    </w:tblStylePr>
  </w:style>
  <w:style w:type="table" w:styleId="Tabladelista3-nfasis4">
    <w:name w:val="List Table 3 Accent 4"/>
    <w:basedOn w:val="Tablanormal"/>
    <w:uiPriority w:val="48"/>
    <w:rsid w:val="00572222"/>
    <w:pPr>
      <w:spacing w:after="0" w:line="240" w:lineRule="auto"/>
    </w:pPr>
    <w:tblPr>
      <w:tblStyleRowBandSize w:val="1"/>
      <w:tblStyleColBandSize w:val="1"/>
      <w:tblBorders>
        <w:top w:val="single" w:sz="4" w:space="0" w:color="414141" w:themeColor="accent4"/>
        <w:left w:val="single" w:sz="4" w:space="0" w:color="414141" w:themeColor="accent4"/>
        <w:bottom w:val="single" w:sz="4" w:space="0" w:color="414141" w:themeColor="accent4"/>
        <w:right w:val="single" w:sz="4" w:space="0" w:color="414141" w:themeColor="accent4"/>
      </w:tblBorders>
    </w:tblPr>
    <w:tblStylePr w:type="firstRow">
      <w:rPr>
        <w:b/>
        <w:bCs/>
        <w:color w:val="FFFFFF" w:themeColor="background1"/>
      </w:rPr>
      <w:tblPr/>
      <w:tcPr>
        <w:shd w:val="clear" w:color="auto" w:fill="414141" w:themeFill="accent4"/>
      </w:tcPr>
    </w:tblStylePr>
    <w:tblStylePr w:type="lastRow">
      <w:rPr>
        <w:b/>
        <w:bCs/>
      </w:rPr>
      <w:tblPr/>
      <w:tcPr>
        <w:tcBorders>
          <w:top w:val="double" w:sz="4" w:space="0" w:color="41414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4141" w:themeColor="accent4"/>
          <w:right w:val="single" w:sz="4" w:space="0" w:color="414141" w:themeColor="accent4"/>
        </w:tcBorders>
      </w:tcPr>
    </w:tblStylePr>
    <w:tblStylePr w:type="band1Horz">
      <w:tblPr/>
      <w:tcPr>
        <w:tcBorders>
          <w:top w:val="single" w:sz="4" w:space="0" w:color="414141" w:themeColor="accent4"/>
          <w:bottom w:val="single" w:sz="4" w:space="0" w:color="41414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4141" w:themeColor="accent4"/>
          <w:left w:val="nil"/>
        </w:tcBorders>
      </w:tcPr>
    </w:tblStylePr>
    <w:tblStylePr w:type="swCell">
      <w:tblPr/>
      <w:tcPr>
        <w:tcBorders>
          <w:top w:val="double" w:sz="4" w:space="0" w:color="414141" w:themeColor="accent4"/>
          <w:right w:val="nil"/>
        </w:tcBorders>
      </w:tcPr>
    </w:tblStylePr>
  </w:style>
  <w:style w:type="table" w:styleId="Tabladelista3-nfasis5">
    <w:name w:val="List Table 3 Accent 5"/>
    <w:basedOn w:val="Tablanormal"/>
    <w:uiPriority w:val="48"/>
    <w:rsid w:val="00572222"/>
    <w:pPr>
      <w:spacing w:after="0" w:line="240" w:lineRule="auto"/>
    </w:pPr>
    <w:tblPr>
      <w:tblStyleRowBandSize w:val="1"/>
      <w:tblStyleColBandSize w:val="1"/>
      <w:tblBorders>
        <w:top w:val="single" w:sz="4" w:space="0" w:color="E4CED0" w:themeColor="accent5"/>
        <w:left w:val="single" w:sz="4" w:space="0" w:color="E4CED0" w:themeColor="accent5"/>
        <w:bottom w:val="single" w:sz="4" w:space="0" w:color="E4CED0" w:themeColor="accent5"/>
        <w:right w:val="single" w:sz="4" w:space="0" w:color="E4CED0" w:themeColor="accent5"/>
      </w:tblBorders>
    </w:tblPr>
    <w:tblStylePr w:type="firstRow">
      <w:rPr>
        <w:b/>
        <w:bCs/>
        <w:color w:val="FFFFFF" w:themeColor="background1"/>
      </w:rPr>
      <w:tblPr/>
      <w:tcPr>
        <w:shd w:val="clear" w:color="auto" w:fill="E4CED0" w:themeFill="accent5"/>
      </w:tcPr>
    </w:tblStylePr>
    <w:tblStylePr w:type="lastRow">
      <w:rPr>
        <w:b/>
        <w:bCs/>
      </w:rPr>
      <w:tblPr/>
      <w:tcPr>
        <w:tcBorders>
          <w:top w:val="double" w:sz="4" w:space="0" w:color="E4CED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4CED0" w:themeColor="accent5"/>
          <w:right w:val="single" w:sz="4" w:space="0" w:color="E4CED0" w:themeColor="accent5"/>
        </w:tcBorders>
      </w:tcPr>
    </w:tblStylePr>
    <w:tblStylePr w:type="band1Horz">
      <w:tblPr/>
      <w:tcPr>
        <w:tcBorders>
          <w:top w:val="single" w:sz="4" w:space="0" w:color="E4CED0" w:themeColor="accent5"/>
          <w:bottom w:val="single" w:sz="4" w:space="0" w:color="E4CED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4CED0" w:themeColor="accent5"/>
          <w:left w:val="nil"/>
        </w:tcBorders>
      </w:tcPr>
    </w:tblStylePr>
    <w:tblStylePr w:type="swCell">
      <w:tblPr/>
      <w:tcPr>
        <w:tcBorders>
          <w:top w:val="double" w:sz="4" w:space="0" w:color="E4CED0" w:themeColor="accent5"/>
          <w:right w:val="nil"/>
        </w:tcBorders>
      </w:tcPr>
    </w:tblStylePr>
  </w:style>
  <w:style w:type="table" w:styleId="Tabladelista3-nfasis6">
    <w:name w:val="List Table 3 Accent 6"/>
    <w:basedOn w:val="Tablanormal"/>
    <w:uiPriority w:val="48"/>
    <w:rsid w:val="00572222"/>
    <w:pPr>
      <w:spacing w:after="0" w:line="240" w:lineRule="auto"/>
    </w:pPr>
    <w:tblPr>
      <w:tblStyleRowBandSize w:val="1"/>
      <w:tblStyleColBandSize w:val="1"/>
      <w:tblBorders>
        <w:top w:val="single" w:sz="4" w:space="0" w:color="FFFFFF" w:themeColor="accent6"/>
        <w:left w:val="single" w:sz="4" w:space="0" w:color="FFFFFF" w:themeColor="accent6"/>
        <w:bottom w:val="single" w:sz="4" w:space="0" w:color="FFFFFF" w:themeColor="accent6"/>
        <w:right w:val="single" w:sz="4" w:space="0" w:color="FFFFFF" w:themeColor="accent6"/>
      </w:tblBorders>
    </w:tblPr>
    <w:tblStylePr w:type="firstRow">
      <w:rPr>
        <w:b/>
        <w:bCs/>
        <w:color w:val="FFFFFF" w:themeColor="background1"/>
      </w:rPr>
      <w:tblPr/>
      <w:tcPr>
        <w:shd w:val="clear" w:color="auto" w:fill="FFFFFF" w:themeFill="accent6"/>
      </w:tcPr>
    </w:tblStylePr>
    <w:tblStylePr w:type="lastRow">
      <w:rPr>
        <w:b/>
        <w:bCs/>
      </w:rPr>
      <w:tblPr/>
      <w:tcPr>
        <w:tcBorders>
          <w:top w:val="double" w:sz="4" w:space="0" w:color="FFFF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FFF" w:themeColor="accent6"/>
          <w:right w:val="single" w:sz="4" w:space="0" w:color="FFFFFF" w:themeColor="accent6"/>
        </w:tcBorders>
      </w:tcPr>
    </w:tblStylePr>
    <w:tblStylePr w:type="band1Horz">
      <w:tblPr/>
      <w:tcPr>
        <w:tcBorders>
          <w:top w:val="single" w:sz="4" w:space="0" w:color="FFFFFF" w:themeColor="accent6"/>
          <w:bottom w:val="single" w:sz="4" w:space="0" w:color="FFFF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FF" w:themeColor="accent6"/>
          <w:left w:val="nil"/>
        </w:tcBorders>
      </w:tcPr>
    </w:tblStylePr>
    <w:tblStylePr w:type="swCell">
      <w:tblPr/>
      <w:tcPr>
        <w:tcBorders>
          <w:top w:val="double" w:sz="4" w:space="0" w:color="FFFFFF" w:themeColor="accent6"/>
          <w:right w:val="nil"/>
        </w:tcBorders>
      </w:tcPr>
    </w:tblStylePr>
  </w:style>
  <w:style w:type="table" w:styleId="Tabladelista4">
    <w:name w:val="List Table 4"/>
    <w:basedOn w:val="Tabla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572222"/>
    <w:pPr>
      <w:spacing w:after="0" w:line="240" w:lineRule="auto"/>
    </w:pPr>
    <w:tblPr>
      <w:tblStyleRowBandSize w:val="1"/>
      <w:tblStyleColBandSize w:val="1"/>
      <w:tblBorders>
        <w:top w:val="single" w:sz="4" w:space="0" w:color="7C7C7C" w:themeColor="accent1" w:themeTint="99"/>
        <w:left w:val="single" w:sz="4" w:space="0" w:color="7C7C7C" w:themeColor="accent1" w:themeTint="99"/>
        <w:bottom w:val="single" w:sz="4" w:space="0" w:color="7C7C7C" w:themeColor="accent1" w:themeTint="99"/>
        <w:right w:val="single" w:sz="4" w:space="0" w:color="7C7C7C" w:themeColor="accent1" w:themeTint="99"/>
        <w:insideH w:val="single" w:sz="4" w:space="0" w:color="7C7C7C" w:themeColor="accent1" w:themeTint="99"/>
      </w:tblBorders>
    </w:tblPr>
    <w:tblStylePr w:type="firstRow">
      <w:rPr>
        <w:b/>
        <w:bCs/>
        <w:color w:val="FFFFFF" w:themeColor="background1"/>
      </w:rPr>
      <w:tblPr/>
      <w:tcPr>
        <w:tcBorders>
          <w:top w:val="single" w:sz="4" w:space="0" w:color="262626" w:themeColor="accent1"/>
          <w:left w:val="single" w:sz="4" w:space="0" w:color="262626" w:themeColor="accent1"/>
          <w:bottom w:val="single" w:sz="4" w:space="0" w:color="262626" w:themeColor="accent1"/>
          <w:right w:val="single" w:sz="4" w:space="0" w:color="262626" w:themeColor="accent1"/>
          <w:insideH w:val="nil"/>
        </w:tcBorders>
        <w:shd w:val="clear" w:color="auto" w:fill="262626" w:themeFill="accent1"/>
      </w:tcPr>
    </w:tblStylePr>
    <w:tblStylePr w:type="lastRow">
      <w:rPr>
        <w:b/>
        <w:bCs/>
      </w:rPr>
      <w:tblPr/>
      <w:tcPr>
        <w:tcBorders>
          <w:top w:val="double" w:sz="4" w:space="0" w:color="7C7C7C" w:themeColor="accent1" w:themeTint="99"/>
        </w:tcBorders>
      </w:tcPr>
    </w:tblStylePr>
    <w:tblStylePr w:type="firstCol">
      <w:rPr>
        <w:b/>
        <w:bCs/>
      </w:rPr>
    </w:tblStylePr>
    <w:tblStylePr w:type="lastCol">
      <w:rPr>
        <w:b/>
        <w:bCs/>
      </w:rPr>
    </w:tblStylePr>
    <w:tblStylePr w:type="band1Vert">
      <w:tblPr/>
      <w:tcPr>
        <w:shd w:val="clear" w:color="auto" w:fill="D3D3D3" w:themeFill="accent1" w:themeFillTint="33"/>
      </w:tcPr>
    </w:tblStylePr>
    <w:tblStylePr w:type="band1Horz">
      <w:tblPr/>
      <w:tcPr>
        <w:shd w:val="clear" w:color="auto" w:fill="D3D3D3" w:themeFill="accent1" w:themeFillTint="33"/>
      </w:tcPr>
    </w:tblStylePr>
  </w:style>
  <w:style w:type="table" w:styleId="Tabladelista4-nfasis2">
    <w:name w:val="List Table 4 Accent 2"/>
    <w:basedOn w:val="Tablanormal"/>
    <w:uiPriority w:val="49"/>
    <w:rsid w:val="00572222"/>
    <w:pPr>
      <w:spacing w:after="0" w:line="240" w:lineRule="auto"/>
    </w:pPr>
    <w:tblPr>
      <w:tblStyleRowBandSize w:val="1"/>
      <w:tblStyleColBandSize w:val="1"/>
      <w:tblBorders>
        <w:top w:val="single" w:sz="4" w:space="0" w:color="EF1D1D" w:themeColor="accent2" w:themeTint="99"/>
        <w:left w:val="single" w:sz="4" w:space="0" w:color="EF1D1D" w:themeColor="accent2" w:themeTint="99"/>
        <w:bottom w:val="single" w:sz="4" w:space="0" w:color="EF1D1D" w:themeColor="accent2" w:themeTint="99"/>
        <w:right w:val="single" w:sz="4" w:space="0" w:color="EF1D1D" w:themeColor="accent2" w:themeTint="99"/>
        <w:insideH w:val="single" w:sz="4" w:space="0" w:color="EF1D1D" w:themeColor="accent2" w:themeTint="99"/>
      </w:tblBorders>
    </w:tblPr>
    <w:tblStylePr w:type="firstRow">
      <w:rPr>
        <w:b/>
        <w:bCs/>
        <w:color w:val="FFFFFF" w:themeColor="background1"/>
      </w:rPr>
      <w:tblPr/>
      <w:tcPr>
        <w:tcBorders>
          <w:top w:val="single" w:sz="4" w:space="0" w:color="650707" w:themeColor="accent2"/>
          <w:left w:val="single" w:sz="4" w:space="0" w:color="650707" w:themeColor="accent2"/>
          <w:bottom w:val="single" w:sz="4" w:space="0" w:color="650707" w:themeColor="accent2"/>
          <w:right w:val="single" w:sz="4" w:space="0" w:color="650707" w:themeColor="accent2"/>
          <w:insideH w:val="nil"/>
        </w:tcBorders>
        <w:shd w:val="clear" w:color="auto" w:fill="650707" w:themeFill="accent2"/>
      </w:tcPr>
    </w:tblStylePr>
    <w:tblStylePr w:type="lastRow">
      <w:rPr>
        <w:b/>
        <w:bCs/>
      </w:rPr>
      <w:tblPr/>
      <w:tcPr>
        <w:tcBorders>
          <w:top w:val="double" w:sz="4" w:space="0" w:color="EF1D1D" w:themeColor="accent2" w:themeTint="99"/>
        </w:tcBorders>
      </w:tcPr>
    </w:tblStylePr>
    <w:tblStylePr w:type="firstCol">
      <w:rPr>
        <w:b/>
        <w:bCs/>
      </w:rPr>
    </w:tblStylePr>
    <w:tblStylePr w:type="lastCol">
      <w:rPr>
        <w:b/>
        <w:bCs/>
      </w:rPr>
    </w:tblStylePr>
    <w:tblStylePr w:type="band1Vert">
      <w:tblPr/>
      <w:tcPr>
        <w:shd w:val="clear" w:color="auto" w:fill="F9B3B3" w:themeFill="accent2" w:themeFillTint="33"/>
      </w:tcPr>
    </w:tblStylePr>
    <w:tblStylePr w:type="band1Horz">
      <w:tblPr/>
      <w:tcPr>
        <w:shd w:val="clear" w:color="auto" w:fill="F9B3B3" w:themeFill="accent2" w:themeFillTint="33"/>
      </w:tcPr>
    </w:tblStylePr>
  </w:style>
  <w:style w:type="table" w:styleId="Tabladelista4-nfasis3">
    <w:name w:val="List Table 4 Accent 3"/>
    <w:basedOn w:val="Tablanormal"/>
    <w:uiPriority w:val="49"/>
    <w:rsid w:val="00572222"/>
    <w:pPr>
      <w:spacing w:after="0" w:line="240" w:lineRule="auto"/>
    </w:pPr>
    <w:tblPr>
      <w:tblStyleRowBandSize w:val="1"/>
      <w:tblStyleColBandSize w:val="1"/>
      <w:tblBorders>
        <w:top w:val="single" w:sz="4" w:space="0" w:color="EEEEEE" w:themeColor="accent3" w:themeTint="99"/>
        <w:left w:val="single" w:sz="4" w:space="0" w:color="EEEEEE" w:themeColor="accent3" w:themeTint="99"/>
        <w:bottom w:val="single" w:sz="4" w:space="0" w:color="EEEEEE" w:themeColor="accent3" w:themeTint="99"/>
        <w:right w:val="single" w:sz="4" w:space="0" w:color="EEEEEE" w:themeColor="accent3" w:themeTint="99"/>
        <w:insideH w:val="single" w:sz="4" w:space="0" w:color="EEEEEE" w:themeColor="accent3" w:themeTint="99"/>
      </w:tblBorders>
    </w:tblPr>
    <w:tblStylePr w:type="firstRow">
      <w:rPr>
        <w:b/>
        <w:bCs/>
        <w:color w:val="FFFFFF" w:themeColor="background1"/>
      </w:rPr>
      <w:tblPr/>
      <w:tcPr>
        <w:tcBorders>
          <w:top w:val="single" w:sz="4" w:space="0" w:color="E3E3E3" w:themeColor="accent3"/>
          <w:left w:val="single" w:sz="4" w:space="0" w:color="E3E3E3" w:themeColor="accent3"/>
          <w:bottom w:val="single" w:sz="4" w:space="0" w:color="E3E3E3" w:themeColor="accent3"/>
          <w:right w:val="single" w:sz="4" w:space="0" w:color="E3E3E3" w:themeColor="accent3"/>
          <w:insideH w:val="nil"/>
        </w:tcBorders>
        <w:shd w:val="clear" w:color="auto" w:fill="E3E3E3" w:themeFill="accent3"/>
      </w:tcPr>
    </w:tblStylePr>
    <w:tblStylePr w:type="lastRow">
      <w:rPr>
        <w:b/>
        <w:bCs/>
      </w:rPr>
      <w:tblPr/>
      <w:tcPr>
        <w:tcBorders>
          <w:top w:val="double" w:sz="4" w:space="0" w:color="EEEEEE" w:themeColor="accent3" w:themeTint="99"/>
        </w:tcBorders>
      </w:tcPr>
    </w:tblStylePr>
    <w:tblStylePr w:type="firstCol">
      <w:rPr>
        <w:b/>
        <w:bCs/>
      </w:rPr>
    </w:tblStylePr>
    <w:tblStylePr w:type="lastCol">
      <w:rPr>
        <w:b/>
        <w:bCs/>
      </w:rPr>
    </w:tblStylePr>
    <w:tblStylePr w:type="band1Vert">
      <w:tblPr/>
      <w:tcPr>
        <w:shd w:val="clear" w:color="auto" w:fill="F9F9F9" w:themeFill="accent3" w:themeFillTint="33"/>
      </w:tcPr>
    </w:tblStylePr>
    <w:tblStylePr w:type="band1Horz">
      <w:tblPr/>
      <w:tcPr>
        <w:shd w:val="clear" w:color="auto" w:fill="F9F9F9" w:themeFill="accent3" w:themeFillTint="33"/>
      </w:tcPr>
    </w:tblStylePr>
  </w:style>
  <w:style w:type="table" w:styleId="Tabladelista4-nfasis4">
    <w:name w:val="List Table 4 Accent 4"/>
    <w:basedOn w:val="Tablanormal"/>
    <w:uiPriority w:val="49"/>
    <w:rsid w:val="00572222"/>
    <w:pPr>
      <w:spacing w:after="0" w:line="240" w:lineRule="auto"/>
    </w:pPr>
    <w:tblPr>
      <w:tblStyleRowBandSize w:val="1"/>
      <w:tblStyleColBandSize w:val="1"/>
      <w:tblBorders>
        <w:top w:val="single" w:sz="4" w:space="0" w:color="8D8D8D" w:themeColor="accent4" w:themeTint="99"/>
        <w:left w:val="single" w:sz="4" w:space="0" w:color="8D8D8D" w:themeColor="accent4" w:themeTint="99"/>
        <w:bottom w:val="single" w:sz="4" w:space="0" w:color="8D8D8D" w:themeColor="accent4" w:themeTint="99"/>
        <w:right w:val="single" w:sz="4" w:space="0" w:color="8D8D8D" w:themeColor="accent4" w:themeTint="99"/>
        <w:insideH w:val="single" w:sz="4" w:space="0" w:color="8D8D8D" w:themeColor="accent4" w:themeTint="99"/>
      </w:tblBorders>
    </w:tblPr>
    <w:tblStylePr w:type="firstRow">
      <w:rPr>
        <w:b/>
        <w:bCs/>
        <w:color w:val="FFFFFF" w:themeColor="background1"/>
      </w:rPr>
      <w:tblPr/>
      <w:tcPr>
        <w:tcBorders>
          <w:top w:val="single" w:sz="4" w:space="0" w:color="414141" w:themeColor="accent4"/>
          <w:left w:val="single" w:sz="4" w:space="0" w:color="414141" w:themeColor="accent4"/>
          <w:bottom w:val="single" w:sz="4" w:space="0" w:color="414141" w:themeColor="accent4"/>
          <w:right w:val="single" w:sz="4" w:space="0" w:color="414141" w:themeColor="accent4"/>
          <w:insideH w:val="nil"/>
        </w:tcBorders>
        <w:shd w:val="clear" w:color="auto" w:fill="414141" w:themeFill="accent4"/>
      </w:tcPr>
    </w:tblStylePr>
    <w:tblStylePr w:type="lastRow">
      <w:rPr>
        <w:b/>
        <w:bCs/>
      </w:rPr>
      <w:tblPr/>
      <w:tcPr>
        <w:tcBorders>
          <w:top w:val="double" w:sz="4" w:space="0" w:color="8D8D8D" w:themeColor="accent4" w:themeTint="99"/>
        </w:tcBorders>
      </w:tcPr>
    </w:tblStylePr>
    <w:tblStylePr w:type="firstCol">
      <w:rPr>
        <w:b/>
        <w:bCs/>
      </w:rPr>
    </w:tblStylePr>
    <w:tblStylePr w:type="lastCol">
      <w:rPr>
        <w:b/>
        <w:bCs/>
      </w:rPr>
    </w:tblStylePr>
    <w:tblStylePr w:type="band1Vert">
      <w:tblPr/>
      <w:tcPr>
        <w:shd w:val="clear" w:color="auto" w:fill="D9D9D9" w:themeFill="accent4" w:themeFillTint="33"/>
      </w:tcPr>
    </w:tblStylePr>
    <w:tblStylePr w:type="band1Horz">
      <w:tblPr/>
      <w:tcPr>
        <w:shd w:val="clear" w:color="auto" w:fill="D9D9D9" w:themeFill="accent4" w:themeFillTint="33"/>
      </w:tcPr>
    </w:tblStylePr>
  </w:style>
  <w:style w:type="table" w:styleId="Tabladelista4-nfasis5">
    <w:name w:val="List Table 4 Accent 5"/>
    <w:basedOn w:val="Tablanormal"/>
    <w:uiPriority w:val="49"/>
    <w:rsid w:val="00572222"/>
    <w:pPr>
      <w:spacing w:after="0" w:line="240" w:lineRule="auto"/>
    </w:pPr>
    <w:tblPr>
      <w:tblStyleRowBandSize w:val="1"/>
      <w:tblStyleColBandSize w:val="1"/>
      <w:tblBorders>
        <w:top w:val="single" w:sz="4" w:space="0" w:color="EEE1E2" w:themeColor="accent5" w:themeTint="99"/>
        <w:left w:val="single" w:sz="4" w:space="0" w:color="EEE1E2" w:themeColor="accent5" w:themeTint="99"/>
        <w:bottom w:val="single" w:sz="4" w:space="0" w:color="EEE1E2" w:themeColor="accent5" w:themeTint="99"/>
        <w:right w:val="single" w:sz="4" w:space="0" w:color="EEE1E2" w:themeColor="accent5" w:themeTint="99"/>
        <w:insideH w:val="single" w:sz="4" w:space="0" w:color="EEE1E2" w:themeColor="accent5" w:themeTint="99"/>
      </w:tblBorders>
    </w:tblPr>
    <w:tblStylePr w:type="firstRow">
      <w:rPr>
        <w:b/>
        <w:bCs/>
        <w:color w:val="FFFFFF" w:themeColor="background1"/>
      </w:rPr>
      <w:tblPr/>
      <w:tcPr>
        <w:tcBorders>
          <w:top w:val="single" w:sz="4" w:space="0" w:color="E4CED0" w:themeColor="accent5"/>
          <w:left w:val="single" w:sz="4" w:space="0" w:color="E4CED0" w:themeColor="accent5"/>
          <w:bottom w:val="single" w:sz="4" w:space="0" w:color="E4CED0" w:themeColor="accent5"/>
          <w:right w:val="single" w:sz="4" w:space="0" w:color="E4CED0" w:themeColor="accent5"/>
          <w:insideH w:val="nil"/>
        </w:tcBorders>
        <w:shd w:val="clear" w:color="auto" w:fill="E4CED0" w:themeFill="accent5"/>
      </w:tcPr>
    </w:tblStylePr>
    <w:tblStylePr w:type="lastRow">
      <w:rPr>
        <w:b/>
        <w:bCs/>
      </w:rPr>
      <w:tblPr/>
      <w:tcPr>
        <w:tcBorders>
          <w:top w:val="double" w:sz="4" w:space="0" w:color="EEE1E2" w:themeColor="accent5" w:themeTint="99"/>
        </w:tcBorders>
      </w:tcPr>
    </w:tblStylePr>
    <w:tblStylePr w:type="firstCol">
      <w:rPr>
        <w:b/>
        <w:bCs/>
      </w:rPr>
    </w:tblStylePr>
    <w:tblStylePr w:type="lastCol">
      <w:rPr>
        <w:b/>
        <w:bCs/>
      </w:rPr>
    </w:tblStylePr>
    <w:tblStylePr w:type="band1Vert">
      <w:tblPr/>
      <w:tcPr>
        <w:shd w:val="clear" w:color="auto" w:fill="F9F5F5" w:themeFill="accent5" w:themeFillTint="33"/>
      </w:tcPr>
    </w:tblStylePr>
    <w:tblStylePr w:type="band1Horz">
      <w:tblPr/>
      <w:tcPr>
        <w:shd w:val="clear" w:color="auto" w:fill="F9F5F5" w:themeFill="accent5" w:themeFillTint="33"/>
      </w:tcPr>
    </w:tblStylePr>
  </w:style>
  <w:style w:type="table" w:styleId="Tabladelista4-nfasis6">
    <w:name w:val="List Table 4 Accent 6"/>
    <w:basedOn w:val="Tablanormal"/>
    <w:uiPriority w:val="49"/>
    <w:rsid w:val="00572222"/>
    <w:pPr>
      <w:spacing w:after="0" w:line="240" w:lineRule="auto"/>
    </w:p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tcBorders>
        <w:shd w:val="clear" w:color="auto" w:fill="FFFFFF" w:themeFill="accent6"/>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Tabladelista5oscura">
    <w:name w:val="List Table 5 Dark"/>
    <w:basedOn w:val="Tablanormal"/>
    <w:uiPriority w:val="50"/>
    <w:rsid w:val="0057222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572222"/>
    <w:pPr>
      <w:spacing w:after="0" w:line="240" w:lineRule="auto"/>
    </w:pPr>
    <w:rPr>
      <w:color w:val="FFFFFF" w:themeColor="background1"/>
    </w:rPr>
    <w:tblPr>
      <w:tblStyleRowBandSize w:val="1"/>
      <w:tblStyleColBandSize w:val="1"/>
      <w:tblBorders>
        <w:top w:val="single" w:sz="24" w:space="0" w:color="262626" w:themeColor="accent1"/>
        <w:left w:val="single" w:sz="24" w:space="0" w:color="262626" w:themeColor="accent1"/>
        <w:bottom w:val="single" w:sz="24" w:space="0" w:color="262626" w:themeColor="accent1"/>
        <w:right w:val="single" w:sz="24" w:space="0" w:color="262626" w:themeColor="accent1"/>
      </w:tblBorders>
    </w:tblPr>
    <w:tcPr>
      <w:shd w:val="clear" w:color="auto" w:fill="26262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572222"/>
    <w:pPr>
      <w:spacing w:after="0" w:line="240" w:lineRule="auto"/>
    </w:pPr>
    <w:rPr>
      <w:color w:val="FFFFFF" w:themeColor="background1"/>
    </w:rPr>
    <w:tblPr>
      <w:tblStyleRowBandSize w:val="1"/>
      <w:tblStyleColBandSize w:val="1"/>
      <w:tblBorders>
        <w:top w:val="single" w:sz="24" w:space="0" w:color="650707" w:themeColor="accent2"/>
        <w:left w:val="single" w:sz="24" w:space="0" w:color="650707" w:themeColor="accent2"/>
        <w:bottom w:val="single" w:sz="24" w:space="0" w:color="650707" w:themeColor="accent2"/>
        <w:right w:val="single" w:sz="24" w:space="0" w:color="650707" w:themeColor="accent2"/>
      </w:tblBorders>
    </w:tblPr>
    <w:tcPr>
      <w:shd w:val="clear" w:color="auto" w:fill="65070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572222"/>
    <w:pPr>
      <w:spacing w:after="0" w:line="240" w:lineRule="auto"/>
    </w:pPr>
    <w:rPr>
      <w:color w:val="FFFFFF" w:themeColor="background1"/>
    </w:rPr>
    <w:tblPr>
      <w:tblStyleRowBandSize w:val="1"/>
      <w:tblStyleColBandSize w:val="1"/>
      <w:tblBorders>
        <w:top w:val="single" w:sz="24" w:space="0" w:color="E3E3E3" w:themeColor="accent3"/>
        <w:left w:val="single" w:sz="24" w:space="0" w:color="E3E3E3" w:themeColor="accent3"/>
        <w:bottom w:val="single" w:sz="24" w:space="0" w:color="E3E3E3" w:themeColor="accent3"/>
        <w:right w:val="single" w:sz="24" w:space="0" w:color="E3E3E3" w:themeColor="accent3"/>
      </w:tblBorders>
    </w:tblPr>
    <w:tcPr>
      <w:shd w:val="clear" w:color="auto" w:fill="E3E3E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572222"/>
    <w:pPr>
      <w:spacing w:after="0" w:line="240" w:lineRule="auto"/>
    </w:pPr>
    <w:rPr>
      <w:color w:val="FFFFFF" w:themeColor="background1"/>
    </w:rPr>
    <w:tblPr>
      <w:tblStyleRowBandSize w:val="1"/>
      <w:tblStyleColBandSize w:val="1"/>
      <w:tblBorders>
        <w:top w:val="single" w:sz="24" w:space="0" w:color="414141" w:themeColor="accent4"/>
        <w:left w:val="single" w:sz="24" w:space="0" w:color="414141" w:themeColor="accent4"/>
        <w:bottom w:val="single" w:sz="24" w:space="0" w:color="414141" w:themeColor="accent4"/>
        <w:right w:val="single" w:sz="24" w:space="0" w:color="414141" w:themeColor="accent4"/>
      </w:tblBorders>
    </w:tblPr>
    <w:tcPr>
      <w:shd w:val="clear" w:color="auto" w:fill="414141"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572222"/>
    <w:pPr>
      <w:spacing w:after="0" w:line="240" w:lineRule="auto"/>
    </w:pPr>
    <w:rPr>
      <w:color w:val="FFFFFF" w:themeColor="background1"/>
    </w:rPr>
    <w:tblPr>
      <w:tblStyleRowBandSize w:val="1"/>
      <w:tblStyleColBandSize w:val="1"/>
      <w:tblBorders>
        <w:top w:val="single" w:sz="24" w:space="0" w:color="E4CED0" w:themeColor="accent5"/>
        <w:left w:val="single" w:sz="24" w:space="0" w:color="E4CED0" w:themeColor="accent5"/>
        <w:bottom w:val="single" w:sz="24" w:space="0" w:color="E4CED0" w:themeColor="accent5"/>
        <w:right w:val="single" w:sz="24" w:space="0" w:color="E4CED0" w:themeColor="accent5"/>
      </w:tblBorders>
    </w:tblPr>
    <w:tcPr>
      <w:shd w:val="clear" w:color="auto" w:fill="E4CED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572222"/>
    <w:pPr>
      <w:spacing w:after="0" w:line="240" w:lineRule="auto"/>
    </w:pPr>
    <w:rPr>
      <w:color w:val="FFFFFF" w:themeColor="background1"/>
    </w:rPr>
    <w:tblPr>
      <w:tblStyleRowBandSize w:val="1"/>
      <w:tblStyleColBandSize w:val="1"/>
      <w:tblBorders>
        <w:top w:val="single" w:sz="24" w:space="0" w:color="FFFFFF" w:themeColor="accent6"/>
        <w:left w:val="single" w:sz="24" w:space="0" w:color="FFFFFF" w:themeColor="accent6"/>
        <w:bottom w:val="single" w:sz="24" w:space="0" w:color="FFFFFF" w:themeColor="accent6"/>
        <w:right w:val="single" w:sz="24" w:space="0" w:color="FFFFFF" w:themeColor="accent6"/>
      </w:tblBorders>
    </w:tblPr>
    <w:tcPr>
      <w:shd w:val="clear" w:color="auto" w:fill="FFFFF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57222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572222"/>
    <w:pPr>
      <w:spacing w:after="0" w:line="240" w:lineRule="auto"/>
    </w:pPr>
    <w:rPr>
      <w:color w:val="1C1C1C" w:themeColor="accent1" w:themeShade="BF"/>
    </w:rPr>
    <w:tblPr>
      <w:tblStyleRowBandSize w:val="1"/>
      <w:tblStyleColBandSize w:val="1"/>
      <w:tblBorders>
        <w:top w:val="single" w:sz="4" w:space="0" w:color="262626" w:themeColor="accent1"/>
        <w:bottom w:val="single" w:sz="4" w:space="0" w:color="262626" w:themeColor="accent1"/>
      </w:tblBorders>
    </w:tblPr>
    <w:tblStylePr w:type="firstRow">
      <w:rPr>
        <w:b/>
        <w:bCs/>
      </w:rPr>
      <w:tblPr/>
      <w:tcPr>
        <w:tcBorders>
          <w:bottom w:val="single" w:sz="4" w:space="0" w:color="262626" w:themeColor="accent1"/>
        </w:tcBorders>
      </w:tcPr>
    </w:tblStylePr>
    <w:tblStylePr w:type="lastRow">
      <w:rPr>
        <w:b/>
        <w:bCs/>
      </w:rPr>
      <w:tblPr/>
      <w:tcPr>
        <w:tcBorders>
          <w:top w:val="double" w:sz="4" w:space="0" w:color="262626" w:themeColor="accent1"/>
        </w:tcBorders>
      </w:tcPr>
    </w:tblStylePr>
    <w:tblStylePr w:type="firstCol">
      <w:rPr>
        <w:b/>
        <w:bCs/>
      </w:rPr>
    </w:tblStylePr>
    <w:tblStylePr w:type="lastCol">
      <w:rPr>
        <w:b/>
        <w:bCs/>
      </w:rPr>
    </w:tblStylePr>
    <w:tblStylePr w:type="band1Vert">
      <w:tblPr/>
      <w:tcPr>
        <w:shd w:val="clear" w:color="auto" w:fill="D3D3D3" w:themeFill="accent1" w:themeFillTint="33"/>
      </w:tcPr>
    </w:tblStylePr>
    <w:tblStylePr w:type="band1Horz">
      <w:tblPr/>
      <w:tcPr>
        <w:shd w:val="clear" w:color="auto" w:fill="D3D3D3" w:themeFill="accent1" w:themeFillTint="33"/>
      </w:tcPr>
    </w:tblStylePr>
  </w:style>
  <w:style w:type="table" w:styleId="Tabladelista6concolores-nfasis2">
    <w:name w:val="List Table 6 Colorful Accent 2"/>
    <w:basedOn w:val="Tablanormal"/>
    <w:uiPriority w:val="51"/>
    <w:rsid w:val="00572222"/>
    <w:pPr>
      <w:spacing w:after="0" w:line="240" w:lineRule="auto"/>
    </w:pPr>
    <w:rPr>
      <w:color w:val="4B0505" w:themeColor="accent2" w:themeShade="BF"/>
    </w:rPr>
    <w:tblPr>
      <w:tblStyleRowBandSize w:val="1"/>
      <w:tblStyleColBandSize w:val="1"/>
      <w:tblBorders>
        <w:top w:val="single" w:sz="4" w:space="0" w:color="650707" w:themeColor="accent2"/>
        <w:bottom w:val="single" w:sz="4" w:space="0" w:color="650707" w:themeColor="accent2"/>
      </w:tblBorders>
    </w:tblPr>
    <w:tblStylePr w:type="firstRow">
      <w:rPr>
        <w:b/>
        <w:bCs/>
      </w:rPr>
      <w:tblPr/>
      <w:tcPr>
        <w:tcBorders>
          <w:bottom w:val="single" w:sz="4" w:space="0" w:color="650707" w:themeColor="accent2"/>
        </w:tcBorders>
      </w:tcPr>
    </w:tblStylePr>
    <w:tblStylePr w:type="lastRow">
      <w:rPr>
        <w:b/>
        <w:bCs/>
      </w:rPr>
      <w:tblPr/>
      <w:tcPr>
        <w:tcBorders>
          <w:top w:val="double" w:sz="4" w:space="0" w:color="650707" w:themeColor="accent2"/>
        </w:tcBorders>
      </w:tcPr>
    </w:tblStylePr>
    <w:tblStylePr w:type="firstCol">
      <w:rPr>
        <w:b/>
        <w:bCs/>
      </w:rPr>
    </w:tblStylePr>
    <w:tblStylePr w:type="lastCol">
      <w:rPr>
        <w:b/>
        <w:bCs/>
      </w:rPr>
    </w:tblStylePr>
    <w:tblStylePr w:type="band1Vert">
      <w:tblPr/>
      <w:tcPr>
        <w:shd w:val="clear" w:color="auto" w:fill="F9B3B3" w:themeFill="accent2" w:themeFillTint="33"/>
      </w:tcPr>
    </w:tblStylePr>
    <w:tblStylePr w:type="band1Horz">
      <w:tblPr/>
      <w:tcPr>
        <w:shd w:val="clear" w:color="auto" w:fill="F9B3B3" w:themeFill="accent2" w:themeFillTint="33"/>
      </w:tcPr>
    </w:tblStylePr>
  </w:style>
  <w:style w:type="table" w:styleId="Tabladelista6concolores-nfasis3">
    <w:name w:val="List Table 6 Colorful Accent 3"/>
    <w:basedOn w:val="Tablanormal"/>
    <w:uiPriority w:val="51"/>
    <w:rsid w:val="00572222"/>
    <w:pPr>
      <w:spacing w:after="0" w:line="240" w:lineRule="auto"/>
    </w:pPr>
    <w:rPr>
      <w:color w:val="AAAAAA" w:themeColor="accent3" w:themeShade="BF"/>
    </w:rPr>
    <w:tblPr>
      <w:tblStyleRowBandSize w:val="1"/>
      <w:tblStyleColBandSize w:val="1"/>
      <w:tblBorders>
        <w:top w:val="single" w:sz="4" w:space="0" w:color="E3E3E3" w:themeColor="accent3"/>
        <w:bottom w:val="single" w:sz="4" w:space="0" w:color="E3E3E3" w:themeColor="accent3"/>
      </w:tblBorders>
    </w:tblPr>
    <w:tblStylePr w:type="firstRow">
      <w:rPr>
        <w:b/>
        <w:bCs/>
      </w:rPr>
      <w:tblPr/>
      <w:tcPr>
        <w:tcBorders>
          <w:bottom w:val="single" w:sz="4" w:space="0" w:color="E3E3E3" w:themeColor="accent3"/>
        </w:tcBorders>
      </w:tcPr>
    </w:tblStylePr>
    <w:tblStylePr w:type="lastRow">
      <w:rPr>
        <w:b/>
        <w:bCs/>
      </w:rPr>
      <w:tblPr/>
      <w:tcPr>
        <w:tcBorders>
          <w:top w:val="double" w:sz="4" w:space="0" w:color="E3E3E3" w:themeColor="accent3"/>
        </w:tcBorders>
      </w:tcPr>
    </w:tblStylePr>
    <w:tblStylePr w:type="firstCol">
      <w:rPr>
        <w:b/>
        <w:bCs/>
      </w:rPr>
    </w:tblStylePr>
    <w:tblStylePr w:type="lastCol">
      <w:rPr>
        <w:b/>
        <w:bCs/>
      </w:rPr>
    </w:tblStylePr>
    <w:tblStylePr w:type="band1Vert">
      <w:tblPr/>
      <w:tcPr>
        <w:shd w:val="clear" w:color="auto" w:fill="F9F9F9" w:themeFill="accent3" w:themeFillTint="33"/>
      </w:tcPr>
    </w:tblStylePr>
    <w:tblStylePr w:type="band1Horz">
      <w:tblPr/>
      <w:tcPr>
        <w:shd w:val="clear" w:color="auto" w:fill="F9F9F9" w:themeFill="accent3" w:themeFillTint="33"/>
      </w:tcPr>
    </w:tblStylePr>
  </w:style>
  <w:style w:type="table" w:styleId="Tabladelista6concolores-nfasis4">
    <w:name w:val="List Table 6 Colorful Accent 4"/>
    <w:basedOn w:val="Tablanormal"/>
    <w:uiPriority w:val="51"/>
    <w:rsid w:val="00572222"/>
    <w:pPr>
      <w:spacing w:after="0" w:line="240" w:lineRule="auto"/>
    </w:pPr>
    <w:rPr>
      <w:color w:val="303030" w:themeColor="accent4" w:themeShade="BF"/>
    </w:rPr>
    <w:tblPr>
      <w:tblStyleRowBandSize w:val="1"/>
      <w:tblStyleColBandSize w:val="1"/>
      <w:tblBorders>
        <w:top w:val="single" w:sz="4" w:space="0" w:color="414141" w:themeColor="accent4"/>
        <w:bottom w:val="single" w:sz="4" w:space="0" w:color="414141" w:themeColor="accent4"/>
      </w:tblBorders>
    </w:tblPr>
    <w:tblStylePr w:type="firstRow">
      <w:rPr>
        <w:b/>
        <w:bCs/>
      </w:rPr>
      <w:tblPr/>
      <w:tcPr>
        <w:tcBorders>
          <w:bottom w:val="single" w:sz="4" w:space="0" w:color="414141" w:themeColor="accent4"/>
        </w:tcBorders>
      </w:tcPr>
    </w:tblStylePr>
    <w:tblStylePr w:type="lastRow">
      <w:rPr>
        <w:b/>
        <w:bCs/>
      </w:rPr>
      <w:tblPr/>
      <w:tcPr>
        <w:tcBorders>
          <w:top w:val="double" w:sz="4" w:space="0" w:color="414141" w:themeColor="accent4"/>
        </w:tcBorders>
      </w:tcPr>
    </w:tblStylePr>
    <w:tblStylePr w:type="firstCol">
      <w:rPr>
        <w:b/>
        <w:bCs/>
      </w:rPr>
    </w:tblStylePr>
    <w:tblStylePr w:type="lastCol">
      <w:rPr>
        <w:b/>
        <w:bCs/>
      </w:rPr>
    </w:tblStylePr>
    <w:tblStylePr w:type="band1Vert">
      <w:tblPr/>
      <w:tcPr>
        <w:shd w:val="clear" w:color="auto" w:fill="D9D9D9" w:themeFill="accent4" w:themeFillTint="33"/>
      </w:tcPr>
    </w:tblStylePr>
    <w:tblStylePr w:type="band1Horz">
      <w:tblPr/>
      <w:tcPr>
        <w:shd w:val="clear" w:color="auto" w:fill="D9D9D9" w:themeFill="accent4" w:themeFillTint="33"/>
      </w:tcPr>
    </w:tblStylePr>
  </w:style>
  <w:style w:type="table" w:styleId="Tabladelista6concolores-nfasis5">
    <w:name w:val="List Table 6 Colorful Accent 5"/>
    <w:basedOn w:val="Tablanormal"/>
    <w:uiPriority w:val="51"/>
    <w:rsid w:val="00572222"/>
    <w:pPr>
      <w:spacing w:after="0" w:line="240" w:lineRule="auto"/>
    </w:pPr>
    <w:rPr>
      <w:color w:val="BD878C" w:themeColor="accent5" w:themeShade="BF"/>
    </w:rPr>
    <w:tblPr>
      <w:tblStyleRowBandSize w:val="1"/>
      <w:tblStyleColBandSize w:val="1"/>
      <w:tblBorders>
        <w:top w:val="single" w:sz="4" w:space="0" w:color="E4CED0" w:themeColor="accent5"/>
        <w:bottom w:val="single" w:sz="4" w:space="0" w:color="E4CED0" w:themeColor="accent5"/>
      </w:tblBorders>
    </w:tblPr>
    <w:tblStylePr w:type="firstRow">
      <w:rPr>
        <w:b/>
        <w:bCs/>
      </w:rPr>
      <w:tblPr/>
      <w:tcPr>
        <w:tcBorders>
          <w:bottom w:val="single" w:sz="4" w:space="0" w:color="E4CED0" w:themeColor="accent5"/>
        </w:tcBorders>
      </w:tcPr>
    </w:tblStylePr>
    <w:tblStylePr w:type="lastRow">
      <w:rPr>
        <w:b/>
        <w:bCs/>
      </w:rPr>
      <w:tblPr/>
      <w:tcPr>
        <w:tcBorders>
          <w:top w:val="double" w:sz="4" w:space="0" w:color="E4CED0" w:themeColor="accent5"/>
        </w:tcBorders>
      </w:tcPr>
    </w:tblStylePr>
    <w:tblStylePr w:type="firstCol">
      <w:rPr>
        <w:b/>
        <w:bCs/>
      </w:rPr>
    </w:tblStylePr>
    <w:tblStylePr w:type="lastCol">
      <w:rPr>
        <w:b/>
        <w:bCs/>
      </w:rPr>
    </w:tblStylePr>
    <w:tblStylePr w:type="band1Vert">
      <w:tblPr/>
      <w:tcPr>
        <w:shd w:val="clear" w:color="auto" w:fill="F9F5F5" w:themeFill="accent5" w:themeFillTint="33"/>
      </w:tcPr>
    </w:tblStylePr>
    <w:tblStylePr w:type="band1Horz">
      <w:tblPr/>
      <w:tcPr>
        <w:shd w:val="clear" w:color="auto" w:fill="F9F5F5" w:themeFill="accent5" w:themeFillTint="33"/>
      </w:tcPr>
    </w:tblStylePr>
  </w:style>
  <w:style w:type="table" w:styleId="Tabladelista6concolores-nfasis6">
    <w:name w:val="List Table 6 Colorful Accent 6"/>
    <w:basedOn w:val="Tablanormal"/>
    <w:uiPriority w:val="51"/>
    <w:rsid w:val="00572222"/>
    <w:pPr>
      <w:spacing w:after="0" w:line="240" w:lineRule="auto"/>
    </w:pPr>
    <w:rPr>
      <w:color w:val="BFBFBF" w:themeColor="accent6" w:themeShade="BF"/>
    </w:rPr>
    <w:tblPr>
      <w:tblStyleRowBandSize w:val="1"/>
      <w:tblStyleColBandSize w:val="1"/>
      <w:tblBorders>
        <w:top w:val="single" w:sz="4" w:space="0" w:color="FFFFFF" w:themeColor="accent6"/>
        <w:bottom w:val="single" w:sz="4" w:space="0" w:color="FFFFFF" w:themeColor="accent6"/>
      </w:tblBorders>
    </w:tblPr>
    <w:tblStylePr w:type="firstRow">
      <w:rPr>
        <w:b/>
        <w:bCs/>
      </w:rPr>
      <w:tblPr/>
      <w:tcPr>
        <w:tcBorders>
          <w:bottom w:val="single" w:sz="4" w:space="0" w:color="FFFFFF" w:themeColor="accent6"/>
        </w:tcBorders>
      </w:tcPr>
    </w:tblStylePr>
    <w:tblStylePr w:type="lastRow">
      <w:rPr>
        <w:b/>
        <w:bCs/>
      </w:rPr>
      <w:tblPr/>
      <w:tcPr>
        <w:tcBorders>
          <w:top w:val="double" w:sz="4" w:space="0" w:color="FFFFFF" w:themeColor="accent6"/>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Tabladelista7concolores">
    <w:name w:val="List Table 7 Colorful"/>
    <w:basedOn w:val="Tablanormal"/>
    <w:uiPriority w:val="52"/>
    <w:rsid w:val="0057222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572222"/>
    <w:pPr>
      <w:spacing w:after="0" w:line="240" w:lineRule="auto"/>
    </w:pPr>
    <w:rPr>
      <w:color w:val="1C1C1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6262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6262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6262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62626" w:themeColor="accent1"/>
        </w:tcBorders>
        <w:shd w:val="clear" w:color="auto" w:fill="FFFFFF" w:themeFill="background1"/>
      </w:tcPr>
    </w:tblStylePr>
    <w:tblStylePr w:type="band1Vert">
      <w:tblPr/>
      <w:tcPr>
        <w:shd w:val="clear" w:color="auto" w:fill="D3D3D3" w:themeFill="accent1" w:themeFillTint="33"/>
      </w:tcPr>
    </w:tblStylePr>
    <w:tblStylePr w:type="band1Horz">
      <w:tblPr/>
      <w:tcPr>
        <w:shd w:val="clear" w:color="auto" w:fill="D3D3D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572222"/>
    <w:pPr>
      <w:spacing w:after="0" w:line="240" w:lineRule="auto"/>
    </w:pPr>
    <w:rPr>
      <w:color w:val="4B050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5070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5070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5070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50707" w:themeColor="accent2"/>
        </w:tcBorders>
        <w:shd w:val="clear" w:color="auto" w:fill="FFFFFF" w:themeFill="background1"/>
      </w:tcPr>
    </w:tblStylePr>
    <w:tblStylePr w:type="band1Vert">
      <w:tblPr/>
      <w:tcPr>
        <w:shd w:val="clear" w:color="auto" w:fill="F9B3B3" w:themeFill="accent2" w:themeFillTint="33"/>
      </w:tcPr>
    </w:tblStylePr>
    <w:tblStylePr w:type="band1Horz">
      <w:tblPr/>
      <w:tcPr>
        <w:shd w:val="clear" w:color="auto" w:fill="F9B3B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572222"/>
    <w:pPr>
      <w:spacing w:after="0" w:line="240" w:lineRule="auto"/>
    </w:pPr>
    <w:rPr>
      <w:color w:val="AAAAA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E3E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E3E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E3E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E3E3" w:themeColor="accent3"/>
        </w:tcBorders>
        <w:shd w:val="clear" w:color="auto" w:fill="FFFFFF" w:themeFill="background1"/>
      </w:tcPr>
    </w:tblStylePr>
    <w:tblStylePr w:type="band1Vert">
      <w:tblPr/>
      <w:tcPr>
        <w:shd w:val="clear" w:color="auto" w:fill="F9F9F9" w:themeFill="accent3" w:themeFillTint="33"/>
      </w:tcPr>
    </w:tblStylePr>
    <w:tblStylePr w:type="band1Horz">
      <w:tblPr/>
      <w:tcPr>
        <w:shd w:val="clear" w:color="auto" w:fill="F9F9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572222"/>
    <w:pPr>
      <w:spacing w:after="0" w:line="240" w:lineRule="auto"/>
    </w:pPr>
    <w:rPr>
      <w:color w:val="30303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141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41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41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4141" w:themeColor="accent4"/>
        </w:tcBorders>
        <w:shd w:val="clear" w:color="auto" w:fill="FFFFFF" w:themeFill="background1"/>
      </w:tcPr>
    </w:tblStylePr>
    <w:tblStylePr w:type="band1Vert">
      <w:tblPr/>
      <w:tcPr>
        <w:shd w:val="clear" w:color="auto" w:fill="D9D9D9" w:themeFill="accent4" w:themeFillTint="33"/>
      </w:tcPr>
    </w:tblStylePr>
    <w:tblStylePr w:type="band1Horz">
      <w:tblPr/>
      <w:tcPr>
        <w:shd w:val="clear" w:color="auto" w:fill="D9D9D9"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572222"/>
    <w:pPr>
      <w:spacing w:after="0" w:line="240" w:lineRule="auto"/>
    </w:pPr>
    <w:rPr>
      <w:color w:val="BD878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4CED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4CED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4CED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4CED0" w:themeColor="accent5"/>
        </w:tcBorders>
        <w:shd w:val="clear" w:color="auto" w:fill="FFFFFF" w:themeFill="background1"/>
      </w:tcPr>
    </w:tblStylePr>
    <w:tblStylePr w:type="band1Vert">
      <w:tblPr/>
      <w:tcPr>
        <w:shd w:val="clear" w:color="auto" w:fill="F9F5F5" w:themeFill="accent5" w:themeFillTint="33"/>
      </w:tcPr>
    </w:tblStylePr>
    <w:tblStylePr w:type="band1Horz">
      <w:tblPr/>
      <w:tcPr>
        <w:shd w:val="clear" w:color="auto" w:fill="F9F5F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72222"/>
    <w:pPr>
      <w:spacing w:after="0" w:line="240" w:lineRule="auto"/>
    </w:pPr>
    <w:rPr>
      <w:color w:val="BFBFB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FFF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FFF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FFF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FFFF" w:themeColor="accent6"/>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TextomacroCar">
    <w:name w:val="Texto macro Car"/>
    <w:basedOn w:val="Fuentedeprrafopredeter"/>
    <w:link w:val="Textomacro"/>
    <w:uiPriority w:val="99"/>
    <w:semiHidden/>
    <w:rsid w:val="00572222"/>
    <w:rPr>
      <w:rFonts w:ascii="Consolas" w:hAnsi="Consolas"/>
      <w:kern w:val="16"/>
      <w:sz w:val="22"/>
      <w14:ligatures w14:val="standardContextual"/>
      <w14:numForm w14:val="oldStyle"/>
      <w14:numSpacing w14:val="proportional"/>
      <w14:cntxtAlts/>
    </w:rPr>
  </w:style>
  <w:style w:type="table" w:styleId="Cuadrculamedia1">
    <w:name w:val="Medium Grid 1"/>
    <w:basedOn w:val="Tablanormal"/>
    <w:uiPriority w:val="67"/>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572222"/>
    <w:pPr>
      <w:spacing w:after="0" w:line="240" w:lineRule="auto"/>
    </w:pPr>
    <w:tblPr>
      <w:tblStyleRowBandSize w:val="1"/>
      <w:tblStyleColBandSize w:val="1"/>
      <w:tblBorders>
        <w:top w:val="single" w:sz="8" w:space="0" w:color="5C5C5C" w:themeColor="accent1" w:themeTint="BF"/>
        <w:left w:val="single" w:sz="8" w:space="0" w:color="5C5C5C" w:themeColor="accent1" w:themeTint="BF"/>
        <w:bottom w:val="single" w:sz="8" w:space="0" w:color="5C5C5C" w:themeColor="accent1" w:themeTint="BF"/>
        <w:right w:val="single" w:sz="8" w:space="0" w:color="5C5C5C" w:themeColor="accent1" w:themeTint="BF"/>
        <w:insideH w:val="single" w:sz="8" w:space="0" w:color="5C5C5C" w:themeColor="accent1" w:themeTint="BF"/>
        <w:insideV w:val="single" w:sz="8" w:space="0" w:color="5C5C5C" w:themeColor="accent1" w:themeTint="BF"/>
      </w:tblBorders>
    </w:tblPr>
    <w:tcPr>
      <w:shd w:val="clear" w:color="auto" w:fill="C9C9C9" w:themeFill="accent1" w:themeFillTint="3F"/>
    </w:tcPr>
    <w:tblStylePr w:type="firstRow">
      <w:rPr>
        <w:b/>
        <w:bCs/>
      </w:rPr>
    </w:tblStylePr>
    <w:tblStylePr w:type="lastRow">
      <w:rPr>
        <w:b/>
        <w:bCs/>
      </w:rPr>
      <w:tblPr/>
      <w:tcPr>
        <w:tcBorders>
          <w:top w:val="single" w:sz="18" w:space="0" w:color="5C5C5C" w:themeColor="accent1" w:themeTint="BF"/>
        </w:tcBorders>
      </w:tcPr>
    </w:tblStylePr>
    <w:tblStylePr w:type="firstCol">
      <w:rPr>
        <w:b/>
        <w:bCs/>
      </w:rPr>
    </w:tblStylePr>
    <w:tblStylePr w:type="lastCol">
      <w:rPr>
        <w:b/>
        <w:bCs/>
      </w:rPr>
    </w:tblStylePr>
    <w:tblStylePr w:type="band1Vert">
      <w:tblPr/>
      <w:tcPr>
        <w:shd w:val="clear" w:color="auto" w:fill="929292" w:themeFill="accent1" w:themeFillTint="7F"/>
      </w:tcPr>
    </w:tblStylePr>
    <w:tblStylePr w:type="band1Horz">
      <w:tblPr/>
      <w:tcPr>
        <w:shd w:val="clear" w:color="auto" w:fill="929292" w:themeFill="accent1" w:themeFillTint="7F"/>
      </w:tcPr>
    </w:tblStylePr>
  </w:style>
  <w:style w:type="table" w:styleId="Cuadrculamedia1-nfasis2">
    <w:name w:val="Medium Grid 1 Accent 2"/>
    <w:basedOn w:val="Tablanormal"/>
    <w:uiPriority w:val="67"/>
    <w:semiHidden/>
    <w:unhideWhenUsed/>
    <w:rsid w:val="00572222"/>
    <w:pPr>
      <w:spacing w:after="0" w:line="240" w:lineRule="auto"/>
    </w:pPr>
    <w:tblPr>
      <w:tblStyleRowBandSize w:val="1"/>
      <w:tblStyleColBandSize w:val="1"/>
      <w:tblBorders>
        <w:top w:val="single" w:sz="8" w:space="0" w:color="C30D0D" w:themeColor="accent2" w:themeTint="BF"/>
        <w:left w:val="single" w:sz="8" w:space="0" w:color="C30D0D" w:themeColor="accent2" w:themeTint="BF"/>
        <w:bottom w:val="single" w:sz="8" w:space="0" w:color="C30D0D" w:themeColor="accent2" w:themeTint="BF"/>
        <w:right w:val="single" w:sz="8" w:space="0" w:color="C30D0D" w:themeColor="accent2" w:themeTint="BF"/>
        <w:insideH w:val="single" w:sz="8" w:space="0" w:color="C30D0D" w:themeColor="accent2" w:themeTint="BF"/>
        <w:insideV w:val="single" w:sz="8" w:space="0" w:color="C30D0D" w:themeColor="accent2" w:themeTint="BF"/>
      </w:tblBorders>
    </w:tblPr>
    <w:tcPr>
      <w:shd w:val="clear" w:color="auto" w:fill="F8A2A2" w:themeFill="accent2" w:themeFillTint="3F"/>
    </w:tcPr>
    <w:tblStylePr w:type="firstRow">
      <w:rPr>
        <w:b/>
        <w:bCs/>
      </w:rPr>
    </w:tblStylePr>
    <w:tblStylePr w:type="lastRow">
      <w:rPr>
        <w:b/>
        <w:bCs/>
      </w:rPr>
      <w:tblPr/>
      <w:tcPr>
        <w:tcBorders>
          <w:top w:val="single" w:sz="18" w:space="0" w:color="C30D0D" w:themeColor="accent2" w:themeTint="BF"/>
        </w:tcBorders>
      </w:tcPr>
    </w:tblStylePr>
    <w:tblStylePr w:type="firstCol">
      <w:rPr>
        <w:b/>
        <w:bCs/>
      </w:rPr>
    </w:tblStylePr>
    <w:tblStylePr w:type="lastCol">
      <w:rPr>
        <w:b/>
        <w:bCs/>
      </w:rPr>
    </w:tblStylePr>
    <w:tblStylePr w:type="band1Vert">
      <w:tblPr/>
      <w:tcPr>
        <w:shd w:val="clear" w:color="auto" w:fill="F24343" w:themeFill="accent2" w:themeFillTint="7F"/>
      </w:tcPr>
    </w:tblStylePr>
    <w:tblStylePr w:type="band1Horz">
      <w:tblPr/>
      <w:tcPr>
        <w:shd w:val="clear" w:color="auto" w:fill="F24343" w:themeFill="accent2" w:themeFillTint="7F"/>
      </w:tcPr>
    </w:tblStylePr>
  </w:style>
  <w:style w:type="table" w:styleId="Cuadrculamedia1-nfasis3">
    <w:name w:val="Medium Grid 1 Accent 3"/>
    <w:basedOn w:val="Tablanormal"/>
    <w:uiPriority w:val="67"/>
    <w:semiHidden/>
    <w:unhideWhenUsed/>
    <w:rsid w:val="00572222"/>
    <w:pPr>
      <w:spacing w:after="0" w:line="240" w:lineRule="auto"/>
    </w:pPr>
    <w:tblPr>
      <w:tblStyleRowBandSize w:val="1"/>
      <w:tblStyleColBandSize w:val="1"/>
      <w:tblBorders>
        <w:top w:val="single" w:sz="8" w:space="0" w:color="EAEAEA" w:themeColor="accent3" w:themeTint="BF"/>
        <w:left w:val="single" w:sz="8" w:space="0" w:color="EAEAEA" w:themeColor="accent3" w:themeTint="BF"/>
        <w:bottom w:val="single" w:sz="8" w:space="0" w:color="EAEAEA" w:themeColor="accent3" w:themeTint="BF"/>
        <w:right w:val="single" w:sz="8" w:space="0" w:color="EAEAEA" w:themeColor="accent3" w:themeTint="BF"/>
        <w:insideH w:val="single" w:sz="8" w:space="0" w:color="EAEAEA" w:themeColor="accent3" w:themeTint="BF"/>
        <w:insideV w:val="single" w:sz="8" w:space="0" w:color="EAEAEA" w:themeColor="accent3" w:themeTint="BF"/>
      </w:tblBorders>
    </w:tblPr>
    <w:tcPr>
      <w:shd w:val="clear" w:color="auto" w:fill="F8F8F8" w:themeFill="accent3" w:themeFillTint="3F"/>
    </w:tcPr>
    <w:tblStylePr w:type="firstRow">
      <w:rPr>
        <w:b/>
        <w:bCs/>
      </w:rPr>
    </w:tblStylePr>
    <w:tblStylePr w:type="lastRow">
      <w:rPr>
        <w:b/>
        <w:bCs/>
      </w:rPr>
      <w:tblPr/>
      <w:tcPr>
        <w:tcBorders>
          <w:top w:val="single" w:sz="18" w:space="0" w:color="EAEAEA" w:themeColor="accent3" w:themeTint="BF"/>
        </w:tcBorders>
      </w:tcPr>
    </w:tblStylePr>
    <w:tblStylePr w:type="firstCol">
      <w:rPr>
        <w:b/>
        <w:bCs/>
      </w:rPr>
    </w:tblStylePr>
    <w:tblStylePr w:type="lastCol">
      <w:rPr>
        <w:b/>
        <w:bCs/>
      </w:rPr>
    </w:tblStylePr>
    <w:tblStylePr w:type="band1Vert">
      <w:tblPr/>
      <w:tcPr>
        <w:shd w:val="clear" w:color="auto" w:fill="F1F1F1" w:themeFill="accent3" w:themeFillTint="7F"/>
      </w:tcPr>
    </w:tblStylePr>
    <w:tblStylePr w:type="band1Horz">
      <w:tblPr/>
      <w:tcPr>
        <w:shd w:val="clear" w:color="auto" w:fill="F1F1F1" w:themeFill="accent3" w:themeFillTint="7F"/>
      </w:tcPr>
    </w:tblStylePr>
  </w:style>
  <w:style w:type="table" w:styleId="Cuadrculamedia1-nfasis4">
    <w:name w:val="Medium Grid 1 Accent 4"/>
    <w:basedOn w:val="Tablanormal"/>
    <w:uiPriority w:val="67"/>
    <w:semiHidden/>
    <w:unhideWhenUsed/>
    <w:rsid w:val="00572222"/>
    <w:pPr>
      <w:spacing w:after="0" w:line="240" w:lineRule="auto"/>
    </w:pPr>
    <w:tblPr>
      <w:tblStyleRowBandSize w:val="1"/>
      <w:tblStyleColBandSize w:val="1"/>
      <w:tblBorders>
        <w:top w:val="single" w:sz="8" w:space="0" w:color="707070" w:themeColor="accent4" w:themeTint="BF"/>
        <w:left w:val="single" w:sz="8" w:space="0" w:color="707070" w:themeColor="accent4" w:themeTint="BF"/>
        <w:bottom w:val="single" w:sz="8" w:space="0" w:color="707070" w:themeColor="accent4" w:themeTint="BF"/>
        <w:right w:val="single" w:sz="8" w:space="0" w:color="707070" w:themeColor="accent4" w:themeTint="BF"/>
        <w:insideH w:val="single" w:sz="8" w:space="0" w:color="707070" w:themeColor="accent4" w:themeTint="BF"/>
        <w:insideV w:val="single" w:sz="8" w:space="0" w:color="707070" w:themeColor="accent4" w:themeTint="BF"/>
      </w:tblBorders>
    </w:tblPr>
    <w:tcPr>
      <w:shd w:val="clear" w:color="auto" w:fill="D0D0D0" w:themeFill="accent4" w:themeFillTint="3F"/>
    </w:tcPr>
    <w:tblStylePr w:type="firstRow">
      <w:rPr>
        <w:b/>
        <w:bCs/>
      </w:rPr>
    </w:tblStylePr>
    <w:tblStylePr w:type="lastRow">
      <w:rPr>
        <w:b/>
        <w:bCs/>
      </w:rPr>
      <w:tblPr/>
      <w:tcPr>
        <w:tcBorders>
          <w:top w:val="single" w:sz="18" w:space="0" w:color="707070" w:themeColor="accent4" w:themeTint="BF"/>
        </w:tcBorders>
      </w:tcPr>
    </w:tblStylePr>
    <w:tblStylePr w:type="firstCol">
      <w:rPr>
        <w:b/>
        <w:bCs/>
      </w:rPr>
    </w:tblStylePr>
    <w:tblStylePr w:type="lastCol">
      <w:rPr>
        <w:b/>
        <w:bCs/>
      </w:rPr>
    </w:tblStylePr>
    <w:tblStylePr w:type="band1Vert">
      <w:tblPr/>
      <w:tcPr>
        <w:shd w:val="clear" w:color="auto" w:fill="A0A0A0" w:themeFill="accent4" w:themeFillTint="7F"/>
      </w:tcPr>
    </w:tblStylePr>
    <w:tblStylePr w:type="band1Horz">
      <w:tblPr/>
      <w:tcPr>
        <w:shd w:val="clear" w:color="auto" w:fill="A0A0A0" w:themeFill="accent4" w:themeFillTint="7F"/>
      </w:tcPr>
    </w:tblStylePr>
  </w:style>
  <w:style w:type="table" w:styleId="Cuadrculamedia1-nfasis5">
    <w:name w:val="Medium Grid 1 Accent 5"/>
    <w:basedOn w:val="Tablanormal"/>
    <w:uiPriority w:val="67"/>
    <w:semiHidden/>
    <w:unhideWhenUsed/>
    <w:rsid w:val="00572222"/>
    <w:pPr>
      <w:spacing w:after="0" w:line="240" w:lineRule="auto"/>
    </w:pPr>
    <w:tblPr>
      <w:tblStyleRowBandSize w:val="1"/>
      <w:tblStyleColBandSize w:val="1"/>
      <w:tblBorders>
        <w:top w:val="single" w:sz="8" w:space="0" w:color="EADADB" w:themeColor="accent5" w:themeTint="BF"/>
        <w:left w:val="single" w:sz="8" w:space="0" w:color="EADADB" w:themeColor="accent5" w:themeTint="BF"/>
        <w:bottom w:val="single" w:sz="8" w:space="0" w:color="EADADB" w:themeColor="accent5" w:themeTint="BF"/>
        <w:right w:val="single" w:sz="8" w:space="0" w:color="EADADB" w:themeColor="accent5" w:themeTint="BF"/>
        <w:insideH w:val="single" w:sz="8" w:space="0" w:color="EADADB" w:themeColor="accent5" w:themeTint="BF"/>
        <w:insideV w:val="single" w:sz="8" w:space="0" w:color="EADADB" w:themeColor="accent5" w:themeTint="BF"/>
      </w:tblBorders>
    </w:tblPr>
    <w:tcPr>
      <w:shd w:val="clear" w:color="auto" w:fill="F8F2F3" w:themeFill="accent5" w:themeFillTint="3F"/>
    </w:tcPr>
    <w:tblStylePr w:type="firstRow">
      <w:rPr>
        <w:b/>
        <w:bCs/>
      </w:rPr>
    </w:tblStylePr>
    <w:tblStylePr w:type="lastRow">
      <w:rPr>
        <w:b/>
        <w:bCs/>
      </w:rPr>
      <w:tblPr/>
      <w:tcPr>
        <w:tcBorders>
          <w:top w:val="single" w:sz="18" w:space="0" w:color="EADADB" w:themeColor="accent5" w:themeTint="BF"/>
        </w:tcBorders>
      </w:tcPr>
    </w:tblStylePr>
    <w:tblStylePr w:type="firstCol">
      <w:rPr>
        <w:b/>
        <w:bCs/>
      </w:rPr>
    </w:tblStylePr>
    <w:tblStylePr w:type="lastCol">
      <w:rPr>
        <w:b/>
        <w:bCs/>
      </w:rPr>
    </w:tblStylePr>
    <w:tblStylePr w:type="band1Vert">
      <w:tblPr/>
      <w:tcPr>
        <w:shd w:val="clear" w:color="auto" w:fill="F1E6E7" w:themeFill="accent5" w:themeFillTint="7F"/>
      </w:tcPr>
    </w:tblStylePr>
    <w:tblStylePr w:type="band1Horz">
      <w:tblPr/>
      <w:tcPr>
        <w:shd w:val="clear" w:color="auto" w:fill="F1E6E7" w:themeFill="accent5" w:themeFillTint="7F"/>
      </w:tcPr>
    </w:tblStylePr>
  </w:style>
  <w:style w:type="table" w:styleId="Cuadrculamedia1-nfasis6">
    <w:name w:val="Medium Grid 1 Accent 6"/>
    <w:basedOn w:val="Tablanormal"/>
    <w:uiPriority w:val="67"/>
    <w:semiHidden/>
    <w:unhideWhenUsed/>
    <w:rsid w:val="00572222"/>
    <w:pPr>
      <w:spacing w:after="0" w:line="240" w:lineRule="auto"/>
    </w:pPr>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styleId="Cuadrculamedia2">
    <w:name w:val="Medium Grid 2"/>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2626" w:themeColor="accent1"/>
        <w:left w:val="single" w:sz="8" w:space="0" w:color="262626" w:themeColor="accent1"/>
        <w:bottom w:val="single" w:sz="8" w:space="0" w:color="262626" w:themeColor="accent1"/>
        <w:right w:val="single" w:sz="8" w:space="0" w:color="262626" w:themeColor="accent1"/>
        <w:insideH w:val="single" w:sz="8" w:space="0" w:color="262626" w:themeColor="accent1"/>
        <w:insideV w:val="single" w:sz="8" w:space="0" w:color="262626" w:themeColor="accent1"/>
      </w:tblBorders>
    </w:tblPr>
    <w:tcPr>
      <w:shd w:val="clear" w:color="auto" w:fill="C9C9C9" w:themeFill="accent1" w:themeFillTint="3F"/>
    </w:tcPr>
    <w:tblStylePr w:type="firstRow">
      <w:rPr>
        <w:b/>
        <w:bCs/>
        <w:color w:val="000000" w:themeColor="text1"/>
      </w:rPr>
      <w:tblPr/>
      <w:tcPr>
        <w:shd w:val="clear" w:color="auto" w:fill="E9E9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D3D3" w:themeFill="accent1" w:themeFillTint="33"/>
      </w:tcPr>
    </w:tblStylePr>
    <w:tblStylePr w:type="band1Vert">
      <w:tblPr/>
      <w:tcPr>
        <w:shd w:val="clear" w:color="auto" w:fill="929292" w:themeFill="accent1" w:themeFillTint="7F"/>
      </w:tcPr>
    </w:tblStylePr>
    <w:tblStylePr w:type="band1Horz">
      <w:tblPr/>
      <w:tcPr>
        <w:tcBorders>
          <w:insideH w:val="single" w:sz="6" w:space="0" w:color="262626" w:themeColor="accent1"/>
          <w:insideV w:val="single" w:sz="6" w:space="0" w:color="262626" w:themeColor="accent1"/>
        </w:tcBorders>
        <w:shd w:val="clear" w:color="auto" w:fill="929292"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50707" w:themeColor="accent2"/>
        <w:left w:val="single" w:sz="8" w:space="0" w:color="650707" w:themeColor="accent2"/>
        <w:bottom w:val="single" w:sz="8" w:space="0" w:color="650707" w:themeColor="accent2"/>
        <w:right w:val="single" w:sz="8" w:space="0" w:color="650707" w:themeColor="accent2"/>
        <w:insideH w:val="single" w:sz="8" w:space="0" w:color="650707" w:themeColor="accent2"/>
        <w:insideV w:val="single" w:sz="8" w:space="0" w:color="650707" w:themeColor="accent2"/>
      </w:tblBorders>
    </w:tblPr>
    <w:tcPr>
      <w:shd w:val="clear" w:color="auto" w:fill="F8A2A2" w:themeFill="accent2" w:themeFillTint="3F"/>
    </w:tcPr>
    <w:tblStylePr w:type="firstRow">
      <w:rPr>
        <w:b/>
        <w:bCs/>
        <w:color w:val="000000" w:themeColor="text1"/>
      </w:rPr>
      <w:tblPr/>
      <w:tcPr>
        <w:shd w:val="clear" w:color="auto" w:fill="FCD9D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B3B3" w:themeFill="accent2" w:themeFillTint="33"/>
      </w:tcPr>
    </w:tblStylePr>
    <w:tblStylePr w:type="band1Vert">
      <w:tblPr/>
      <w:tcPr>
        <w:shd w:val="clear" w:color="auto" w:fill="F24343" w:themeFill="accent2" w:themeFillTint="7F"/>
      </w:tcPr>
    </w:tblStylePr>
    <w:tblStylePr w:type="band1Horz">
      <w:tblPr/>
      <w:tcPr>
        <w:tcBorders>
          <w:insideH w:val="single" w:sz="6" w:space="0" w:color="650707" w:themeColor="accent2"/>
          <w:insideV w:val="single" w:sz="6" w:space="0" w:color="650707" w:themeColor="accent2"/>
        </w:tcBorders>
        <w:shd w:val="clear" w:color="auto" w:fill="F2434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3E3" w:themeColor="accent3"/>
        <w:left w:val="single" w:sz="8" w:space="0" w:color="E3E3E3" w:themeColor="accent3"/>
        <w:bottom w:val="single" w:sz="8" w:space="0" w:color="E3E3E3" w:themeColor="accent3"/>
        <w:right w:val="single" w:sz="8" w:space="0" w:color="E3E3E3" w:themeColor="accent3"/>
        <w:insideH w:val="single" w:sz="8" w:space="0" w:color="E3E3E3" w:themeColor="accent3"/>
        <w:insideV w:val="single" w:sz="8" w:space="0" w:color="E3E3E3" w:themeColor="accent3"/>
      </w:tblBorders>
    </w:tblPr>
    <w:tcPr>
      <w:shd w:val="clear" w:color="auto" w:fill="F8F8F8" w:themeFill="accent3" w:themeFillTint="3F"/>
    </w:tcPr>
    <w:tblStylePr w:type="firstRow">
      <w:rPr>
        <w:b/>
        <w:bCs/>
        <w:color w:val="000000" w:themeColor="text1"/>
      </w:rPr>
      <w:tblPr/>
      <w:tcPr>
        <w:shd w:val="clear" w:color="auto" w:fill="FCFCFC"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9F9" w:themeFill="accent3" w:themeFillTint="33"/>
      </w:tcPr>
    </w:tblStylePr>
    <w:tblStylePr w:type="band1Vert">
      <w:tblPr/>
      <w:tcPr>
        <w:shd w:val="clear" w:color="auto" w:fill="F1F1F1" w:themeFill="accent3" w:themeFillTint="7F"/>
      </w:tcPr>
    </w:tblStylePr>
    <w:tblStylePr w:type="band1Horz">
      <w:tblPr/>
      <w:tcPr>
        <w:tcBorders>
          <w:insideH w:val="single" w:sz="6" w:space="0" w:color="E3E3E3" w:themeColor="accent3"/>
          <w:insideV w:val="single" w:sz="6" w:space="0" w:color="E3E3E3" w:themeColor="accent3"/>
        </w:tcBorders>
        <w:shd w:val="clear" w:color="auto" w:fill="F1F1F1"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4141" w:themeColor="accent4"/>
        <w:left w:val="single" w:sz="8" w:space="0" w:color="414141" w:themeColor="accent4"/>
        <w:bottom w:val="single" w:sz="8" w:space="0" w:color="414141" w:themeColor="accent4"/>
        <w:right w:val="single" w:sz="8" w:space="0" w:color="414141" w:themeColor="accent4"/>
        <w:insideH w:val="single" w:sz="8" w:space="0" w:color="414141" w:themeColor="accent4"/>
        <w:insideV w:val="single" w:sz="8" w:space="0" w:color="414141" w:themeColor="accent4"/>
      </w:tblBorders>
    </w:tblPr>
    <w:tcPr>
      <w:shd w:val="clear" w:color="auto" w:fill="D0D0D0" w:themeFill="accent4" w:themeFillTint="3F"/>
    </w:tcPr>
    <w:tblStylePr w:type="firstRow">
      <w:rPr>
        <w:b/>
        <w:bCs/>
        <w:color w:val="000000" w:themeColor="text1"/>
      </w:rPr>
      <w:tblPr/>
      <w:tcPr>
        <w:shd w:val="clear" w:color="auto" w:fill="ECEC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9D9" w:themeFill="accent4" w:themeFillTint="33"/>
      </w:tcPr>
    </w:tblStylePr>
    <w:tblStylePr w:type="band1Vert">
      <w:tblPr/>
      <w:tcPr>
        <w:shd w:val="clear" w:color="auto" w:fill="A0A0A0" w:themeFill="accent4" w:themeFillTint="7F"/>
      </w:tcPr>
    </w:tblStylePr>
    <w:tblStylePr w:type="band1Horz">
      <w:tblPr/>
      <w:tcPr>
        <w:tcBorders>
          <w:insideH w:val="single" w:sz="6" w:space="0" w:color="414141" w:themeColor="accent4"/>
          <w:insideV w:val="single" w:sz="6" w:space="0" w:color="414141" w:themeColor="accent4"/>
        </w:tcBorders>
        <w:shd w:val="clear" w:color="auto" w:fill="A0A0A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CED0" w:themeColor="accent5"/>
        <w:left w:val="single" w:sz="8" w:space="0" w:color="E4CED0" w:themeColor="accent5"/>
        <w:bottom w:val="single" w:sz="8" w:space="0" w:color="E4CED0" w:themeColor="accent5"/>
        <w:right w:val="single" w:sz="8" w:space="0" w:color="E4CED0" w:themeColor="accent5"/>
        <w:insideH w:val="single" w:sz="8" w:space="0" w:color="E4CED0" w:themeColor="accent5"/>
        <w:insideV w:val="single" w:sz="8" w:space="0" w:color="E4CED0" w:themeColor="accent5"/>
      </w:tblBorders>
    </w:tblPr>
    <w:tcPr>
      <w:shd w:val="clear" w:color="auto" w:fill="F8F2F3" w:themeFill="accent5" w:themeFillTint="3F"/>
    </w:tcPr>
    <w:tblStylePr w:type="firstRow">
      <w:rPr>
        <w:b/>
        <w:bCs/>
        <w:color w:val="000000" w:themeColor="text1"/>
      </w:rPr>
      <w:tblPr/>
      <w:tcPr>
        <w:shd w:val="clear" w:color="auto" w:fill="FCFA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5F5" w:themeFill="accent5" w:themeFillTint="33"/>
      </w:tcPr>
    </w:tblStylePr>
    <w:tblStylePr w:type="band1Vert">
      <w:tblPr/>
      <w:tcPr>
        <w:shd w:val="clear" w:color="auto" w:fill="F1E6E7" w:themeFill="accent5" w:themeFillTint="7F"/>
      </w:tcPr>
    </w:tblStylePr>
    <w:tblStylePr w:type="band1Horz">
      <w:tblPr/>
      <w:tcPr>
        <w:tcBorders>
          <w:insideH w:val="single" w:sz="6" w:space="0" w:color="E4CED0" w:themeColor="accent5"/>
          <w:insideV w:val="single" w:sz="6" w:space="0" w:color="E4CED0" w:themeColor="accent5"/>
        </w:tcBorders>
        <w:shd w:val="clear" w:color="auto" w:fill="F1E6E7"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cPr>
      <w:shd w:val="clear" w:color="auto" w:fill="FFFFFF" w:themeFill="accent6" w:themeFillTint="3F"/>
    </w:tcPr>
    <w:tblStylePr w:type="firstRow">
      <w:rPr>
        <w:b/>
        <w:bCs/>
        <w:color w:val="000000" w:themeColor="text1"/>
      </w:rPr>
      <w:tblPr/>
      <w:tcPr>
        <w:shd w:val="clear" w:color="auto" w:fill="FFFF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sz="6" w:space="0" w:color="FFFFFF" w:themeColor="accent6"/>
          <w:insideV w:val="single" w:sz="6" w:space="0" w:color="FFFFFF" w:themeColor="accent6"/>
        </w:tcBorders>
        <w:shd w:val="clear" w:color="auto" w:fill="FFFFFF"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1" w:themeFillTint="7F"/>
      </w:tcPr>
    </w:tblStylePr>
  </w:style>
  <w:style w:type="table" w:styleId="Cuadrculamedia3-nfasis2">
    <w:name w:val="Medium Grid 3 Accent 2"/>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A2A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5070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5070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5070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5070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434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4343" w:themeFill="accent2" w:themeFillTint="7F"/>
      </w:tcPr>
    </w:tblStylePr>
  </w:style>
  <w:style w:type="table" w:styleId="Cuadrculamedia3-nfasis3">
    <w:name w:val="Medium Grid 3 Accent 3"/>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8F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E3E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E3E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E3E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E3E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1F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1F1" w:themeFill="accent3" w:themeFillTint="7F"/>
      </w:tcPr>
    </w:tblStylePr>
  </w:style>
  <w:style w:type="table" w:styleId="Cuadrculamedia3-nfasis4">
    <w:name w:val="Medium Grid 3 Accent 4"/>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0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41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41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41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41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A0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A0A0" w:themeFill="accent4" w:themeFillTint="7F"/>
      </w:tcPr>
    </w:tblStylePr>
  </w:style>
  <w:style w:type="table" w:styleId="Cuadrculamedia3-nfasis5">
    <w:name w:val="Medium Grid 3 Accent 5"/>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2F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CED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CED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CED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CED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6E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E6E7" w:themeFill="accent5" w:themeFillTint="7F"/>
      </w:tcPr>
    </w:tblStylePr>
  </w:style>
  <w:style w:type="table" w:styleId="Cuadrculamedia3-nfasis6">
    <w:name w:val="Medium Grid 3 Accent 6"/>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hemeFill="accent6" w:themeFillTint="7F"/>
      </w:tcPr>
    </w:tblStylePr>
  </w:style>
  <w:style w:type="table" w:styleId="Listamedia1">
    <w:name w:val="Medium List 1"/>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262626" w:themeColor="accent1"/>
        <w:bottom w:val="single" w:sz="8" w:space="0" w:color="262626" w:themeColor="accent1"/>
      </w:tblBorders>
    </w:tblPr>
    <w:tblStylePr w:type="firstRow">
      <w:rPr>
        <w:rFonts w:asciiTheme="majorHAnsi" w:eastAsiaTheme="majorEastAsia" w:hAnsiTheme="majorHAnsi" w:cstheme="majorBidi"/>
      </w:rPr>
      <w:tblPr/>
      <w:tcPr>
        <w:tcBorders>
          <w:top w:val="nil"/>
          <w:bottom w:val="single" w:sz="8" w:space="0" w:color="262626" w:themeColor="accent1"/>
        </w:tcBorders>
      </w:tcPr>
    </w:tblStylePr>
    <w:tblStylePr w:type="lastRow">
      <w:rPr>
        <w:b/>
        <w:bCs/>
        <w:color w:val="000000" w:themeColor="text2"/>
      </w:rPr>
      <w:tblPr/>
      <w:tcPr>
        <w:tcBorders>
          <w:top w:val="single" w:sz="8" w:space="0" w:color="262626" w:themeColor="accent1"/>
          <w:bottom w:val="single" w:sz="8" w:space="0" w:color="262626" w:themeColor="accent1"/>
        </w:tcBorders>
      </w:tcPr>
    </w:tblStylePr>
    <w:tblStylePr w:type="firstCol">
      <w:rPr>
        <w:b/>
        <w:bCs/>
      </w:rPr>
    </w:tblStylePr>
    <w:tblStylePr w:type="lastCol">
      <w:rPr>
        <w:b/>
        <w:bCs/>
      </w:rPr>
      <w:tblPr/>
      <w:tcPr>
        <w:tcBorders>
          <w:top w:val="single" w:sz="8" w:space="0" w:color="262626" w:themeColor="accent1"/>
          <w:bottom w:val="single" w:sz="8" w:space="0" w:color="262626" w:themeColor="accent1"/>
        </w:tcBorders>
      </w:tcPr>
    </w:tblStylePr>
    <w:tblStylePr w:type="band1Vert">
      <w:tblPr/>
      <w:tcPr>
        <w:shd w:val="clear" w:color="auto" w:fill="C9C9C9" w:themeFill="accent1" w:themeFillTint="3F"/>
      </w:tcPr>
    </w:tblStylePr>
    <w:tblStylePr w:type="band1Horz">
      <w:tblPr/>
      <w:tcPr>
        <w:shd w:val="clear" w:color="auto" w:fill="C9C9C9" w:themeFill="accent1" w:themeFillTint="3F"/>
      </w:tcPr>
    </w:tblStylePr>
  </w:style>
  <w:style w:type="table" w:styleId="Listamedia1-nfasis2">
    <w:name w:val="Medium List 1 Accent 2"/>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650707" w:themeColor="accent2"/>
        <w:bottom w:val="single" w:sz="8" w:space="0" w:color="650707" w:themeColor="accent2"/>
      </w:tblBorders>
    </w:tblPr>
    <w:tblStylePr w:type="firstRow">
      <w:rPr>
        <w:rFonts w:asciiTheme="majorHAnsi" w:eastAsiaTheme="majorEastAsia" w:hAnsiTheme="majorHAnsi" w:cstheme="majorBidi"/>
      </w:rPr>
      <w:tblPr/>
      <w:tcPr>
        <w:tcBorders>
          <w:top w:val="nil"/>
          <w:bottom w:val="single" w:sz="8" w:space="0" w:color="650707" w:themeColor="accent2"/>
        </w:tcBorders>
      </w:tcPr>
    </w:tblStylePr>
    <w:tblStylePr w:type="lastRow">
      <w:rPr>
        <w:b/>
        <w:bCs/>
        <w:color w:val="000000" w:themeColor="text2"/>
      </w:rPr>
      <w:tblPr/>
      <w:tcPr>
        <w:tcBorders>
          <w:top w:val="single" w:sz="8" w:space="0" w:color="650707" w:themeColor="accent2"/>
          <w:bottom w:val="single" w:sz="8" w:space="0" w:color="650707" w:themeColor="accent2"/>
        </w:tcBorders>
      </w:tcPr>
    </w:tblStylePr>
    <w:tblStylePr w:type="firstCol">
      <w:rPr>
        <w:b/>
        <w:bCs/>
      </w:rPr>
    </w:tblStylePr>
    <w:tblStylePr w:type="lastCol">
      <w:rPr>
        <w:b/>
        <w:bCs/>
      </w:rPr>
      <w:tblPr/>
      <w:tcPr>
        <w:tcBorders>
          <w:top w:val="single" w:sz="8" w:space="0" w:color="650707" w:themeColor="accent2"/>
          <w:bottom w:val="single" w:sz="8" w:space="0" w:color="650707" w:themeColor="accent2"/>
        </w:tcBorders>
      </w:tcPr>
    </w:tblStylePr>
    <w:tblStylePr w:type="band1Vert">
      <w:tblPr/>
      <w:tcPr>
        <w:shd w:val="clear" w:color="auto" w:fill="F8A2A2" w:themeFill="accent2" w:themeFillTint="3F"/>
      </w:tcPr>
    </w:tblStylePr>
    <w:tblStylePr w:type="band1Horz">
      <w:tblPr/>
      <w:tcPr>
        <w:shd w:val="clear" w:color="auto" w:fill="F8A2A2" w:themeFill="accent2" w:themeFillTint="3F"/>
      </w:tcPr>
    </w:tblStylePr>
  </w:style>
  <w:style w:type="table" w:styleId="Listamedia1-nfasis3">
    <w:name w:val="Medium List 1 Accent 3"/>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E3E3E3" w:themeColor="accent3"/>
        <w:bottom w:val="single" w:sz="8" w:space="0" w:color="E3E3E3" w:themeColor="accent3"/>
      </w:tblBorders>
    </w:tblPr>
    <w:tblStylePr w:type="firstRow">
      <w:rPr>
        <w:rFonts w:asciiTheme="majorHAnsi" w:eastAsiaTheme="majorEastAsia" w:hAnsiTheme="majorHAnsi" w:cstheme="majorBidi"/>
      </w:rPr>
      <w:tblPr/>
      <w:tcPr>
        <w:tcBorders>
          <w:top w:val="nil"/>
          <w:bottom w:val="single" w:sz="8" w:space="0" w:color="E3E3E3" w:themeColor="accent3"/>
        </w:tcBorders>
      </w:tcPr>
    </w:tblStylePr>
    <w:tblStylePr w:type="lastRow">
      <w:rPr>
        <w:b/>
        <w:bCs/>
        <w:color w:val="000000" w:themeColor="text2"/>
      </w:rPr>
      <w:tblPr/>
      <w:tcPr>
        <w:tcBorders>
          <w:top w:val="single" w:sz="8" w:space="0" w:color="E3E3E3" w:themeColor="accent3"/>
          <w:bottom w:val="single" w:sz="8" w:space="0" w:color="E3E3E3" w:themeColor="accent3"/>
        </w:tcBorders>
      </w:tcPr>
    </w:tblStylePr>
    <w:tblStylePr w:type="firstCol">
      <w:rPr>
        <w:b/>
        <w:bCs/>
      </w:rPr>
    </w:tblStylePr>
    <w:tblStylePr w:type="lastCol">
      <w:rPr>
        <w:b/>
        <w:bCs/>
      </w:rPr>
      <w:tblPr/>
      <w:tcPr>
        <w:tcBorders>
          <w:top w:val="single" w:sz="8" w:space="0" w:color="E3E3E3" w:themeColor="accent3"/>
          <w:bottom w:val="single" w:sz="8" w:space="0" w:color="E3E3E3" w:themeColor="accent3"/>
        </w:tcBorders>
      </w:tcPr>
    </w:tblStylePr>
    <w:tblStylePr w:type="band1Vert">
      <w:tblPr/>
      <w:tcPr>
        <w:shd w:val="clear" w:color="auto" w:fill="F8F8F8" w:themeFill="accent3" w:themeFillTint="3F"/>
      </w:tcPr>
    </w:tblStylePr>
    <w:tblStylePr w:type="band1Horz">
      <w:tblPr/>
      <w:tcPr>
        <w:shd w:val="clear" w:color="auto" w:fill="F8F8F8" w:themeFill="accent3" w:themeFillTint="3F"/>
      </w:tcPr>
    </w:tblStylePr>
  </w:style>
  <w:style w:type="table" w:styleId="Listamedia1-nfasis4">
    <w:name w:val="Medium List 1 Accent 4"/>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414141" w:themeColor="accent4"/>
        <w:bottom w:val="single" w:sz="8" w:space="0" w:color="414141" w:themeColor="accent4"/>
      </w:tblBorders>
    </w:tblPr>
    <w:tblStylePr w:type="firstRow">
      <w:rPr>
        <w:rFonts w:asciiTheme="majorHAnsi" w:eastAsiaTheme="majorEastAsia" w:hAnsiTheme="majorHAnsi" w:cstheme="majorBidi"/>
      </w:rPr>
      <w:tblPr/>
      <w:tcPr>
        <w:tcBorders>
          <w:top w:val="nil"/>
          <w:bottom w:val="single" w:sz="8" w:space="0" w:color="414141" w:themeColor="accent4"/>
        </w:tcBorders>
      </w:tcPr>
    </w:tblStylePr>
    <w:tblStylePr w:type="lastRow">
      <w:rPr>
        <w:b/>
        <w:bCs/>
        <w:color w:val="000000" w:themeColor="text2"/>
      </w:rPr>
      <w:tblPr/>
      <w:tcPr>
        <w:tcBorders>
          <w:top w:val="single" w:sz="8" w:space="0" w:color="414141" w:themeColor="accent4"/>
          <w:bottom w:val="single" w:sz="8" w:space="0" w:color="414141" w:themeColor="accent4"/>
        </w:tcBorders>
      </w:tcPr>
    </w:tblStylePr>
    <w:tblStylePr w:type="firstCol">
      <w:rPr>
        <w:b/>
        <w:bCs/>
      </w:rPr>
    </w:tblStylePr>
    <w:tblStylePr w:type="lastCol">
      <w:rPr>
        <w:b/>
        <w:bCs/>
      </w:rPr>
      <w:tblPr/>
      <w:tcPr>
        <w:tcBorders>
          <w:top w:val="single" w:sz="8" w:space="0" w:color="414141" w:themeColor="accent4"/>
          <w:bottom w:val="single" w:sz="8" w:space="0" w:color="414141" w:themeColor="accent4"/>
        </w:tcBorders>
      </w:tcPr>
    </w:tblStylePr>
    <w:tblStylePr w:type="band1Vert">
      <w:tblPr/>
      <w:tcPr>
        <w:shd w:val="clear" w:color="auto" w:fill="D0D0D0" w:themeFill="accent4" w:themeFillTint="3F"/>
      </w:tcPr>
    </w:tblStylePr>
    <w:tblStylePr w:type="band1Horz">
      <w:tblPr/>
      <w:tcPr>
        <w:shd w:val="clear" w:color="auto" w:fill="D0D0D0" w:themeFill="accent4" w:themeFillTint="3F"/>
      </w:tcPr>
    </w:tblStylePr>
  </w:style>
  <w:style w:type="table" w:styleId="Listamedia1-nfasis5">
    <w:name w:val="Medium List 1 Accent 5"/>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E4CED0" w:themeColor="accent5"/>
        <w:bottom w:val="single" w:sz="8" w:space="0" w:color="E4CED0" w:themeColor="accent5"/>
      </w:tblBorders>
    </w:tblPr>
    <w:tblStylePr w:type="firstRow">
      <w:rPr>
        <w:rFonts w:asciiTheme="majorHAnsi" w:eastAsiaTheme="majorEastAsia" w:hAnsiTheme="majorHAnsi" w:cstheme="majorBidi"/>
      </w:rPr>
      <w:tblPr/>
      <w:tcPr>
        <w:tcBorders>
          <w:top w:val="nil"/>
          <w:bottom w:val="single" w:sz="8" w:space="0" w:color="E4CED0" w:themeColor="accent5"/>
        </w:tcBorders>
      </w:tcPr>
    </w:tblStylePr>
    <w:tblStylePr w:type="lastRow">
      <w:rPr>
        <w:b/>
        <w:bCs/>
        <w:color w:val="000000" w:themeColor="text2"/>
      </w:rPr>
      <w:tblPr/>
      <w:tcPr>
        <w:tcBorders>
          <w:top w:val="single" w:sz="8" w:space="0" w:color="E4CED0" w:themeColor="accent5"/>
          <w:bottom w:val="single" w:sz="8" w:space="0" w:color="E4CED0" w:themeColor="accent5"/>
        </w:tcBorders>
      </w:tcPr>
    </w:tblStylePr>
    <w:tblStylePr w:type="firstCol">
      <w:rPr>
        <w:b/>
        <w:bCs/>
      </w:rPr>
    </w:tblStylePr>
    <w:tblStylePr w:type="lastCol">
      <w:rPr>
        <w:b/>
        <w:bCs/>
      </w:rPr>
      <w:tblPr/>
      <w:tcPr>
        <w:tcBorders>
          <w:top w:val="single" w:sz="8" w:space="0" w:color="E4CED0" w:themeColor="accent5"/>
          <w:bottom w:val="single" w:sz="8" w:space="0" w:color="E4CED0" w:themeColor="accent5"/>
        </w:tcBorders>
      </w:tcPr>
    </w:tblStylePr>
    <w:tblStylePr w:type="band1Vert">
      <w:tblPr/>
      <w:tcPr>
        <w:shd w:val="clear" w:color="auto" w:fill="F8F2F3" w:themeFill="accent5" w:themeFillTint="3F"/>
      </w:tcPr>
    </w:tblStylePr>
    <w:tblStylePr w:type="band1Horz">
      <w:tblPr/>
      <w:tcPr>
        <w:shd w:val="clear" w:color="auto" w:fill="F8F2F3" w:themeFill="accent5" w:themeFillTint="3F"/>
      </w:tcPr>
    </w:tblStylePr>
  </w:style>
  <w:style w:type="table" w:styleId="Listamedia1-nfasis6">
    <w:name w:val="Medium List 1 Accent 6"/>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FFFFFF" w:themeColor="accent6"/>
        <w:bottom w:val="single" w:sz="8" w:space="0" w:color="FFFFFF" w:themeColor="accent6"/>
      </w:tblBorders>
    </w:tblPr>
    <w:tblStylePr w:type="firstRow">
      <w:rPr>
        <w:rFonts w:asciiTheme="majorHAnsi" w:eastAsiaTheme="majorEastAsia" w:hAnsiTheme="majorHAnsi" w:cstheme="majorBidi"/>
      </w:rPr>
      <w:tblPr/>
      <w:tcPr>
        <w:tcBorders>
          <w:top w:val="nil"/>
          <w:bottom w:val="single" w:sz="8" w:space="0" w:color="FFFFFF" w:themeColor="accent6"/>
        </w:tcBorders>
      </w:tcPr>
    </w:tblStylePr>
    <w:tblStylePr w:type="lastRow">
      <w:rPr>
        <w:b/>
        <w:bCs/>
        <w:color w:val="000000" w:themeColor="text2"/>
      </w:rPr>
      <w:tblPr/>
      <w:tcPr>
        <w:tcBorders>
          <w:top w:val="single" w:sz="8" w:space="0" w:color="FFFFFF" w:themeColor="accent6"/>
          <w:bottom w:val="single" w:sz="8" w:space="0" w:color="FFFFFF" w:themeColor="accent6"/>
        </w:tcBorders>
      </w:tcPr>
    </w:tblStylePr>
    <w:tblStylePr w:type="firstCol">
      <w:rPr>
        <w:b/>
        <w:bCs/>
      </w:rPr>
    </w:tblStylePr>
    <w:tblStylePr w:type="lastCol">
      <w:rPr>
        <w:b/>
        <w:bCs/>
      </w:rPr>
      <w:tblPr/>
      <w:tcPr>
        <w:tcBorders>
          <w:top w:val="single" w:sz="8" w:space="0" w:color="FFFFFF" w:themeColor="accent6"/>
          <w:bottom w:val="single" w:sz="8" w:space="0" w:color="FFFFFF" w:themeColor="accent6"/>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styleId="Listamedia2">
    <w:name w:val="Medium List 2"/>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2626" w:themeColor="accent1"/>
        <w:left w:val="single" w:sz="8" w:space="0" w:color="262626" w:themeColor="accent1"/>
        <w:bottom w:val="single" w:sz="8" w:space="0" w:color="262626" w:themeColor="accent1"/>
        <w:right w:val="single" w:sz="8" w:space="0" w:color="262626" w:themeColor="accent1"/>
      </w:tblBorders>
    </w:tblPr>
    <w:tblStylePr w:type="firstRow">
      <w:rPr>
        <w:sz w:val="24"/>
        <w:szCs w:val="24"/>
      </w:rPr>
      <w:tblPr/>
      <w:tcPr>
        <w:tcBorders>
          <w:top w:val="nil"/>
          <w:left w:val="nil"/>
          <w:bottom w:val="single" w:sz="24" w:space="0" w:color="26262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1"/>
          <w:insideH w:val="nil"/>
          <w:insideV w:val="nil"/>
        </w:tcBorders>
        <w:shd w:val="clear" w:color="auto" w:fill="FFFFFF" w:themeFill="background1"/>
      </w:tcPr>
    </w:tblStylePr>
    <w:tblStylePr w:type="lastCol">
      <w:tblPr/>
      <w:tcPr>
        <w:tcBorders>
          <w:top w:val="nil"/>
          <w:left w:val="single" w:sz="8" w:space="0" w:color="26262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1" w:themeFillTint="3F"/>
      </w:tcPr>
    </w:tblStylePr>
    <w:tblStylePr w:type="band1Horz">
      <w:tblPr/>
      <w:tcPr>
        <w:tcBorders>
          <w:top w:val="nil"/>
          <w:bottom w:val="nil"/>
          <w:insideH w:val="nil"/>
          <w:insideV w:val="nil"/>
        </w:tcBorders>
        <w:shd w:val="clear" w:color="auto" w:fill="C9C9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50707" w:themeColor="accent2"/>
        <w:left w:val="single" w:sz="8" w:space="0" w:color="650707" w:themeColor="accent2"/>
        <w:bottom w:val="single" w:sz="8" w:space="0" w:color="650707" w:themeColor="accent2"/>
        <w:right w:val="single" w:sz="8" w:space="0" w:color="650707" w:themeColor="accent2"/>
      </w:tblBorders>
    </w:tblPr>
    <w:tblStylePr w:type="firstRow">
      <w:rPr>
        <w:sz w:val="24"/>
        <w:szCs w:val="24"/>
      </w:rPr>
      <w:tblPr/>
      <w:tcPr>
        <w:tcBorders>
          <w:top w:val="nil"/>
          <w:left w:val="nil"/>
          <w:bottom w:val="single" w:sz="24" w:space="0" w:color="65070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50707" w:themeColor="accent2"/>
          <w:insideH w:val="nil"/>
          <w:insideV w:val="nil"/>
        </w:tcBorders>
        <w:shd w:val="clear" w:color="auto" w:fill="FFFFFF" w:themeFill="background1"/>
      </w:tcPr>
    </w:tblStylePr>
    <w:tblStylePr w:type="lastCol">
      <w:tblPr/>
      <w:tcPr>
        <w:tcBorders>
          <w:top w:val="nil"/>
          <w:left w:val="single" w:sz="8" w:space="0" w:color="65070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A2A2" w:themeFill="accent2" w:themeFillTint="3F"/>
      </w:tcPr>
    </w:tblStylePr>
    <w:tblStylePr w:type="band1Horz">
      <w:tblPr/>
      <w:tcPr>
        <w:tcBorders>
          <w:top w:val="nil"/>
          <w:bottom w:val="nil"/>
          <w:insideH w:val="nil"/>
          <w:insideV w:val="nil"/>
        </w:tcBorders>
        <w:shd w:val="clear" w:color="auto" w:fill="F8A2A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3E3" w:themeColor="accent3"/>
        <w:left w:val="single" w:sz="8" w:space="0" w:color="E3E3E3" w:themeColor="accent3"/>
        <w:bottom w:val="single" w:sz="8" w:space="0" w:color="E3E3E3" w:themeColor="accent3"/>
        <w:right w:val="single" w:sz="8" w:space="0" w:color="E3E3E3" w:themeColor="accent3"/>
      </w:tblBorders>
    </w:tblPr>
    <w:tblStylePr w:type="firstRow">
      <w:rPr>
        <w:sz w:val="24"/>
        <w:szCs w:val="24"/>
      </w:rPr>
      <w:tblPr/>
      <w:tcPr>
        <w:tcBorders>
          <w:top w:val="nil"/>
          <w:left w:val="nil"/>
          <w:bottom w:val="single" w:sz="24" w:space="0" w:color="E3E3E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E3E3" w:themeColor="accent3"/>
          <w:insideH w:val="nil"/>
          <w:insideV w:val="nil"/>
        </w:tcBorders>
        <w:shd w:val="clear" w:color="auto" w:fill="FFFFFF" w:themeFill="background1"/>
      </w:tcPr>
    </w:tblStylePr>
    <w:tblStylePr w:type="lastCol">
      <w:tblPr/>
      <w:tcPr>
        <w:tcBorders>
          <w:top w:val="nil"/>
          <w:left w:val="single" w:sz="8" w:space="0" w:color="E3E3E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8F8" w:themeFill="accent3" w:themeFillTint="3F"/>
      </w:tcPr>
    </w:tblStylePr>
    <w:tblStylePr w:type="band1Horz">
      <w:tblPr/>
      <w:tcPr>
        <w:tcBorders>
          <w:top w:val="nil"/>
          <w:bottom w:val="nil"/>
          <w:insideH w:val="nil"/>
          <w:insideV w:val="nil"/>
        </w:tcBorders>
        <w:shd w:val="clear" w:color="auto" w:fill="F8F8F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4141" w:themeColor="accent4"/>
        <w:left w:val="single" w:sz="8" w:space="0" w:color="414141" w:themeColor="accent4"/>
        <w:bottom w:val="single" w:sz="8" w:space="0" w:color="414141" w:themeColor="accent4"/>
        <w:right w:val="single" w:sz="8" w:space="0" w:color="414141" w:themeColor="accent4"/>
      </w:tblBorders>
    </w:tblPr>
    <w:tblStylePr w:type="firstRow">
      <w:rPr>
        <w:sz w:val="24"/>
        <w:szCs w:val="24"/>
      </w:rPr>
      <w:tblPr/>
      <w:tcPr>
        <w:tcBorders>
          <w:top w:val="nil"/>
          <w:left w:val="nil"/>
          <w:bottom w:val="single" w:sz="24" w:space="0" w:color="414141"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4141" w:themeColor="accent4"/>
          <w:insideH w:val="nil"/>
          <w:insideV w:val="nil"/>
        </w:tcBorders>
        <w:shd w:val="clear" w:color="auto" w:fill="FFFFFF" w:themeFill="background1"/>
      </w:tcPr>
    </w:tblStylePr>
    <w:tblStylePr w:type="lastCol">
      <w:tblPr/>
      <w:tcPr>
        <w:tcBorders>
          <w:top w:val="nil"/>
          <w:left w:val="single" w:sz="8" w:space="0" w:color="4141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0D0" w:themeFill="accent4" w:themeFillTint="3F"/>
      </w:tcPr>
    </w:tblStylePr>
    <w:tblStylePr w:type="band1Horz">
      <w:tblPr/>
      <w:tcPr>
        <w:tcBorders>
          <w:top w:val="nil"/>
          <w:bottom w:val="nil"/>
          <w:insideH w:val="nil"/>
          <w:insideV w:val="nil"/>
        </w:tcBorders>
        <w:shd w:val="clear" w:color="auto" w:fill="D0D0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CED0" w:themeColor="accent5"/>
        <w:left w:val="single" w:sz="8" w:space="0" w:color="E4CED0" w:themeColor="accent5"/>
        <w:bottom w:val="single" w:sz="8" w:space="0" w:color="E4CED0" w:themeColor="accent5"/>
        <w:right w:val="single" w:sz="8" w:space="0" w:color="E4CED0" w:themeColor="accent5"/>
      </w:tblBorders>
    </w:tblPr>
    <w:tblStylePr w:type="firstRow">
      <w:rPr>
        <w:sz w:val="24"/>
        <w:szCs w:val="24"/>
      </w:rPr>
      <w:tblPr/>
      <w:tcPr>
        <w:tcBorders>
          <w:top w:val="nil"/>
          <w:left w:val="nil"/>
          <w:bottom w:val="single" w:sz="24" w:space="0" w:color="E4CED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CED0" w:themeColor="accent5"/>
          <w:insideH w:val="nil"/>
          <w:insideV w:val="nil"/>
        </w:tcBorders>
        <w:shd w:val="clear" w:color="auto" w:fill="FFFFFF" w:themeFill="background1"/>
      </w:tcPr>
    </w:tblStylePr>
    <w:tblStylePr w:type="lastCol">
      <w:tblPr/>
      <w:tcPr>
        <w:tcBorders>
          <w:top w:val="nil"/>
          <w:left w:val="single" w:sz="8" w:space="0" w:color="E4CED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2F3" w:themeFill="accent5" w:themeFillTint="3F"/>
      </w:tcPr>
    </w:tblStylePr>
    <w:tblStylePr w:type="band1Horz">
      <w:tblPr/>
      <w:tcPr>
        <w:tcBorders>
          <w:top w:val="nil"/>
          <w:bottom w:val="nil"/>
          <w:insideH w:val="nil"/>
          <w:insideV w:val="nil"/>
        </w:tcBorders>
        <w:shd w:val="clear" w:color="auto" w:fill="F8F2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rPr>
        <w:sz w:val="24"/>
        <w:szCs w:val="24"/>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6"/>
          <w:insideH w:val="nil"/>
          <w:insideV w:val="nil"/>
        </w:tcBorders>
        <w:shd w:val="clear" w:color="auto" w:fill="FFFFFF" w:themeFill="background1"/>
      </w:tcPr>
    </w:tblStylePr>
    <w:tblStylePr w:type="lastCol">
      <w:tblPr/>
      <w:tcPr>
        <w:tcBorders>
          <w:top w:val="nil"/>
          <w:left w:val="single" w:sz="8" w:space="0" w:color="FFFFF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572222"/>
    <w:pPr>
      <w:spacing w:after="0" w:line="240" w:lineRule="auto"/>
    </w:pPr>
    <w:tblPr>
      <w:tblStyleRowBandSize w:val="1"/>
      <w:tblStyleColBandSize w:val="1"/>
      <w:tblBorders>
        <w:top w:val="single" w:sz="8" w:space="0" w:color="5C5C5C" w:themeColor="accent1" w:themeTint="BF"/>
        <w:left w:val="single" w:sz="8" w:space="0" w:color="5C5C5C" w:themeColor="accent1" w:themeTint="BF"/>
        <w:bottom w:val="single" w:sz="8" w:space="0" w:color="5C5C5C" w:themeColor="accent1" w:themeTint="BF"/>
        <w:right w:val="single" w:sz="8" w:space="0" w:color="5C5C5C" w:themeColor="accent1" w:themeTint="BF"/>
        <w:insideH w:val="single" w:sz="8" w:space="0" w:color="5C5C5C" w:themeColor="accent1" w:themeTint="BF"/>
      </w:tblBorders>
    </w:tblPr>
    <w:tblStylePr w:type="firstRow">
      <w:pPr>
        <w:spacing w:before="0" w:after="0" w:line="240" w:lineRule="auto"/>
      </w:pPr>
      <w:rPr>
        <w:b/>
        <w:bCs/>
        <w:color w:val="FFFFFF" w:themeColor="background1"/>
      </w:rPr>
      <w:tblPr/>
      <w:tcPr>
        <w:tcBorders>
          <w:top w:val="single" w:sz="8" w:space="0" w:color="5C5C5C" w:themeColor="accent1" w:themeTint="BF"/>
          <w:left w:val="single" w:sz="8" w:space="0" w:color="5C5C5C" w:themeColor="accent1" w:themeTint="BF"/>
          <w:bottom w:val="single" w:sz="8" w:space="0" w:color="5C5C5C" w:themeColor="accent1" w:themeTint="BF"/>
          <w:right w:val="single" w:sz="8" w:space="0" w:color="5C5C5C" w:themeColor="accent1" w:themeTint="BF"/>
          <w:insideH w:val="nil"/>
          <w:insideV w:val="nil"/>
        </w:tcBorders>
        <w:shd w:val="clear" w:color="auto" w:fill="262626" w:themeFill="accent1"/>
      </w:tcPr>
    </w:tblStylePr>
    <w:tblStylePr w:type="lastRow">
      <w:pPr>
        <w:spacing w:before="0" w:after="0" w:line="240" w:lineRule="auto"/>
      </w:pPr>
      <w:rPr>
        <w:b/>
        <w:bCs/>
      </w:rPr>
      <w:tblPr/>
      <w:tcPr>
        <w:tcBorders>
          <w:top w:val="double" w:sz="6" w:space="0" w:color="5C5C5C" w:themeColor="accent1" w:themeTint="BF"/>
          <w:left w:val="single" w:sz="8" w:space="0" w:color="5C5C5C" w:themeColor="accent1" w:themeTint="BF"/>
          <w:bottom w:val="single" w:sz="8" w:space="0" w:color="5C5C5C" w:themeColor="accent1" w:themeTint="BF"/>
          <w:right w:val="single" w:sz="8" w:space="0" w:color="5C5C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1" w:themeFillTint="3F"/>
      </w:tcPr>
    </w:tblStylePr>
    <w:tblStylePr w:type="band1Horz">
      <w:tblPr/>
      <w:tcPr>
        <w:tcBorders>
          <w:insideH w:val="nil"/>
          <w:insideV w:val="nil"/>
        </w:tcBorders>
        <w:shd w:val="clear" w:color="auto" w:fill="C9C9C9"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572222"/>
    <w:pPr>
      <w:spacing w:after="0" w:line="240" w:lineRule="auto"/>
    </w:pPr>
    <w:tblPr>
      <w:tblStyleRowBandSize w:val="1"/>
      <w:tblStyleColBandSize w:val="1"/>
      <w:tblBorders>
        <w:top w:val="single" w:sz="8" w:space="0" w:color="C30D0D" w:themeColor="accent2" w:themeTint="BF"/>
        <w:left w:val="single" w:sz="8" w:space="0" w:color="C30D0D" w:themeColor="accent2" w:themeTint="BF"/>
        <w:bottom w:val="single" w:sz="8" w:space="0" w:color="C30D0D" w:themeColor="accent2" w:themeTint="BF"/>
        <w:right w:val="single" w:sz="8" w:space="0" w:color="C30D0D" w:themeColor="accent2" w:themeTint="BF"/>
        <w:insideH w:val="single" w:sz="8" w:space="0" w:color="C30D0D" w:themeColor="accent2" w:themeTint="BF"/>
      </w:tblBorders>
    </w:tblPr>
    <w:tblStylePr w:type="firstRow">
      <w:pPr>
        <w:spacing w:before="0" w:after="0" w:line="240" w:lineRule="auto"/>
      </w:pPr>
      <w:rPr>
        <w:b/>
        <w:bCs/>
        <w:color w:val="FFFFFF" w:themeColor="background1"/>
      </w:rPr>
      <w:tblPr/>
      <w:tcPr>
        <w:tcBorders>
          <w:top w:val="single" w:sz="8" w:space="0" w:color="C30D0D" w:themeColor="accent2" w:themeTint="BF"/>
          <w:left w:val="single" w:sz="8" w:space="0" w:color="C30D0D" w:themeColor="accent2" w:themeTint="BF"/>
          <w:bottom w:val="single" w:sz="8" w:space="0" w:color="C30D0D" w:themeColor="accent2" w:themeTint="BF"/>
          <w:right w:val="single" w:sz="8" w:space="0" w:color="C30D0D" w:themeColor="accent2" w:themeTint="BF"/>
          <w:insideH w:val="nil"/>
          <w:insideV w:val="nil"/>
        </w:tcBorders>
        <w:shd w:val="clear" w:color="auto" w:fill="650707" w:themeFill="accent2"/>
      </w:tcPr>
    </w:tblStylePr>
    <w:tblStylePr w:type="lastRow">
      <w:pPr>
        <w:spacing w:before="0" w:after="0" w:line="240" w:lineRule="auto"/>
      </w:pPr>
      <w:rPr>
        <w:b/>
        <w:bCs/>
      </w:rPr>
      <w:tblPr/>
      <w:tcPr>
        <w:tcBorders>
          <w:top w:val="double" w:sz="6" w:space="0" w:color="C30D0D" w:themeColor="accent2" w:themeTint="BF"/>
          <w:left w:val="single" w:sz="8" w:space="0" w:color="C30D0D" w:themeColor="accent2" w:themeTint="BF"/>
          <w:bottom w:val="single" w:sz="8" w:space="0" w:color="C30D0D" w:themeColor="accent2" w:themeTint="BF"/>
          <w:right w:val="single" w:sz="8" w:space="0" w:color="C30D0D"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A2A2" w:themeFill="accent2" w:themeFillTint="3F"/>
      </w:tcPr>
    </w:tblStylePr>
    <w:tblStylePr w:type="band1Horz">
      <w:tblPr/>
      <w:tcPr>
        <w:tcBorders>
          <w:insideH w:val="nil"/>
          <w:insideV w:val="nil"/>
        </w:tcBorders>
        <w:shd w:val="clear" w:color="auto" w:fill="F8A2A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572222"/>
    <w:pPr>
      <w:spacing w:after="0" w:line="240" w:lineRule="auto"/>
    </w:pPr>
    <w:tblPr>
      <w:tblStyleRowBandSize w:val="1"/>
      <w:tblStyleColBandSize w:val="1"/>
      <w:tblBorders>
        <w:top w:val="single" w:sz="8" w:space="0" w:color="EAEAEA" w:themeColor="accent3" w:themeTint="BF"/>
        <w:left w:val="single" w:sz="8" w:space="0" w:color="EAEAEA" w:themeColor="accent3" w:themeTint="BF"/>
        <w:bottom w:val="single" w:sz="8" w:space="0" w:color="EAEAEA" w:themeColor="accent3" w:themeTint="BF"/>
        <w:right w:val="single" w:sz="8" w:space="0" w:color="EAEAEA" w:themeColor="accent3" w:themeTint="BF"/>
        <w:insideH w:val="single" w:sz="8" w:space="0" w:color="EAEAEA" w:themeColor="accent3" w:themeTint="BF"/>
      </w:tblBorders>
    </w:tblPr>
    <w:tblStylePr w:type="firstRow">
      <w:pPr>
        <w:spacing w:before="0" w:after="0" w:line="240" w:lineRule="auto"/>
      </w:pPr>
      <w:rPr>
        <w:b/>
        <w:bCs/>
        <w:color w:val="FFFFFF" w:themeColor="background1"/>
      </w:rPr>
      <w:tblPr/>
      <w:tcPr>
        <w:tcBorders>
          <w:top w:val="single" w:sz="8" w:space="0" w:color="EAEAEA" w:themeColor="accent3" w:themeTint="BF"/>
          <w:left w:val="single" w:sz="8" w:space="0" w:color="EAEAEA" w:themeColor="accent3" w:themeTint="BF"/>
          <w:bottom w:val="single" w:sz="8" w:space="0" w:color="EAEAEA" w:themeColor="accent3" w:themeTint="BF"/>
          <w:right w:val="single" w:sz="8" w:space="0" w:color="EAEAEA" w:themeColor="accent3" w:themeTint="BF"/>
          <w:insideH w:val="nil"/>
          <w:insideV w:val="nil"/>
        </w:tcBorders>
        <w:shd w:val="clear" w:color="auto" w:fill="E3E3E3" w:themeFill="accent3"/>
      </w:tcPr>
    </w:tblStylePr>
    <w:tblStylePr w:type="lastRow">
      <w:pPr>
        <w:spacing w:before="0" w:after="0" w:line="240" w:lineRule="auto"/>
      </w:pPr>
      <w:rPr>
        <w:b/>
        <w:bCs/>
      </w:rPr>
      <w:tblPr/>
      <w:tcPr>
        <w:tcBorders>
          <w:top w:val="double" w:sz="6" w:space="0" w:color="EAEAEA" w:themeColor="accent3" w:themeTint="BF"/>
          <w:left w:val="single" w:sz="8" w:space="0" w:color="EAEAEA" w:themeColor="accent3" w:themeTint="BF"/>
          <w:bottom w:val="single" w:sz="8" w:space="0" w:color="EAEAEA" w:themeColor="accent3" w:themeTint="BF"/>
          <w:right w:val="single" w:sz="8" w:space="0" w:color="EAEAE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8F8" w:themeFill="accent3" w:themeFillTint="3F"/>
      </w:tcPr>
    </w:tblStylePr>
    <w:tblStylePr w:type="band1Horz">
      <w:tblPr/>
      <w:tcPr>
        <w:tcBorders>
          <w:insideH w:val="nil"/>
          <w:insideV w:val="nil"/>
        </w:tcBorders>
        <w:shd w:val="clear" w:color="auto" w:fill="F8F8F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572222"/>
    <w:pPr>
      <w:spacing w:after="0" w:line="240" w:lineRule="auto"/>
    </w:pPr>
    <w:tblPr>
      <w:tblStyleRowBandSize w:val="1"/>
      <w:tblStyleColBandSize w:val="1"/>
      <w:tblBorders>
        <w:top w:val="single" w:sz="8" w:space="0" w:color="707070" w:themeColor="accent4" w:themeTint="BF"/>
        <w:left w:val="single" w:sz="8" w:space="0" w:color="707070" w:themeColor="accent4" w:themeTint="BF"/>
        <w:bottom w:val="single" w:sz="8" w:space="0" w:color="707070" w:themeColor="accent4" w:themeTint="BF"/>
        <w:right w:val="single" w:sz="8" w:space="0" w:color="707070" w:themeColor="accent4" w:themeTint="BF"/>
        <w:insideH w:val="single" w:sz="8" w:space="0" w:color="707070" w:themeColor="accent4" w:themeTint="BF"/>
      </w:tblBorders>
    </w:tblPr>
    <w:tblStylePr w:type="firstRow">
      <w:pPr>
        <w:spacing w:before="0" w:after="0" w:line="240" w:lineRule="auto"/>
      </w:pPr>
      <w:rPr>
        <w:b/>
        <w:bCs/>
        <w:color w:val="FFFFFF" w:themeColor="background1"/>
      </w:rPr>
      <w:tblPr/>
      <w:tcPr>
        <w:tcBorders>
          <w:top w:val="single" w:sz="8" w:space="0" w:color="707070" w:themeColor="accent4" w:themeTint="BF"/>
          <w:left w:val="single" w:sz="8" w:space="0" w:color="707070" w:themeColor="accent4" w:themeTint="BF"/>
          <w:bottom w:val="single" w:sz="8" w:space="0" w:color="707070" w:themeColor="accent4" w:themeTint="BF"/>
          <w:right w:val="single" w:sz="8" w:space="0" w:color="707070" w:themeColor="accent4" w:themeTint="BF"/>
          <w:insideH w:val="nil"/>
          <w:insideV w:val="nil"/>
        </w:tcBorders>
        <w:shd w:val="clear" w:color="auto" w:fill="414141" w:themeFill="accent4"/>
      </w:tcPr>
    </w:tblStylePr>
    <w:tblStylePr w:type="lastRow">
      <w:pPr>
        <w:spacing w:before="0" w:after="0" w:line="240" w:lineRule="auto"/>
      </w:pPr>
      <w:rPr>
        <w:b/>
        <w:bCs/>
      </w:rPr>
      <w:tblPr/>
      <w:tcPr>
        <w:tcBorders>
          <w:top w:val="double" w:sz="6" w:space="0" w:color="707070" w:themeColor="accent4" w:themeTint="BF"/>
          <w:left w:val="single" w:sz="8" w:space="0" w:color="707070" w:themeColor="accent4" w:themeTint="BF"/>
          <w:bottom w:val="single" w:sz="8" w:space="0" w:color="707070" w:themeColor="accent4" w:themeTint="BF"/>
          <w:right w:val="single" w:sz="8" w:space="0" w:color="707070"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D0D0" w:themeFill="accent4" w:themeFillTint="3F"/>
      </w:tcPr>
    </w:tblStylePr>
    <w:tblStylePr w:type="band1Horz">
      <w:tblPr/>
      <w:tcPr>
        <w:tcBorders>
          <w:insideH w:val="nil"/>
          <w:insideV w:val="nil"/>
        </w:tcBorders>
        <w:shd w:val="clear" w:color="auto" w:fill="D0D0D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572222"/>
    <w:pPr>
      <w:spacing w:after="0" w:line="240" w:lineRule="auto"/>
    </w:pPr>
    <w:tblPr>
      <w:tblStyleRowBandSize w:val="1"/>
      <w:tblStyleColBandSize w:val="1"/>
      <w:tblBorders>
        <w:top w:val="single" w:sz="8" w:space="0" w:color="EADADB" w:themeColor="accent5" w:themeTint="BF"/>
        <w:left w:val="single" w:sz="8" w:space="0" w:color="EADADB" w:themeColor="accent5" w:themeTint="BF"/>
        <w:bottom w:val="single" w:sz="8" w:space="0" w:color="EADADB" w:themeColor="accent5" w:themeTint="BF"/>
        <w:right w:val="single" w:sz="8" w:space="0" w:color="EADADB" w:themeColor="accent5" w:themeTint="BF"/>
        <w:insideH w:val="single" w:sz="8" w:space="0" w:color="EADADB" w:themeColor="accent5" w:themeTint="BF"/>
      </w:tblBorders>
    </w:tblPr>
    <w:tblStylePr w:type="firstRow">
      <w:pPr>
        <w:spacing w:before="0" w:after="0" w:line="240" w:lineRule="auto"/>
      </w:pPr>
      <w:rPr>
        <w:b/>
        <w:bCs/>
        <w:color w:val="FFFFFF" w:themeColor="background1"/>
      </w:rPr>
      <w:tblPr/>
      <w:tcPr>
        <w:tcBorders>
          <w:top w:val="single" w:sz="8" w:space="0" w:color="EADADB" w:themeColor="accent5" w:themeTint="BF"/>
          <w:left w:val="single" w:sz="8" w:space="0" w:color="EADADB" w:themeColor="accent5" w:themeTint="BF"/>
          <w:bottom w:val="single" w:sz="8" w:space="0" w:color="EADADB" w:themeColor="accent5" w:themeTint="BF"/>
          <w:right w:val="single" w:sz="8" w:space="0" w:color="EADADB" w:themeColor="accent5" w:themeTint="BF"/>
          <w:insideH w:val="nil"/>
          <w:insideV w:val="nil"/>
        </w:tcBorders>
        <w:shd w:val="clear" w:color="auto" w:fill="E4CED0" w:themeFill="accent5"/>
      </w:tcPr>
    </w:tblStylePr>
    <w:tblStylePr w:type="lastRow">
      <w:pPr>
        <w:spacing w:before="0" w:after="0" w:line="240" w:lineRule="auto"/>
      </w:pPr>
      <w:rPr>
        <w:b/>
        <w:bCs/>
      </w:rPr>
      <w:tblPr/>
      <w:tcPr>
        <w:tcBorders>
          <w:top w:val="double" w:sz="6" w:space="0" w:color="EADADB" w:themeColor="accent5" w:themeTint="BF"/>
          <w:left w:val="single" w:sz="8" w:space="0" w:color="EADADB" w:themeColor="accent5" w:themeTint="BF"/>
          <w:bottom w:val="single" w:sz="8" w:space="0" w:color="EADADB" w:themeColor="accent5" w:themeTint="BF"/>
          <w:right w:val="single" w:sz="8" w:space="0" w:color="EADADB"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F2F3" w:themeFill="accent5" w:themeFillTint="3F"/>
      </w:tcPr>
    </w:tblStylePr>
    <w:tblStylePr w:type="band1Horz">
      <w:tblPr/>
      <w:tcPr>
        <w:tcBorders>
          <w:insideH w:val="nil"/>
          <w:insideV w:val="nil"/>
        </w:tcBorders>
        <w:shd w:val="clear" w:color="auto" w:fill="F8F2F3"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572222"/>
    <w:pPr>
      <w:spacing w:after="0" w:line="240" w:lineRule="auto"/>
    </w:pPr>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tblBorders>
    </w:tblPr>
    <w:tblStylePr w:type="firstRow">
      <w:pPr>
        <w:spacing w:before="0" w:after="0" w:line="240" w:lineRule="auto"/>
      </w:pPr>
      <w:rPr>
        <w:b/>
        <w:bCs/>
        <w:color w:val="FFFFFF" w:themeColor="background1"/>
      </w:rPr>
      <w:tblPr/>
      <w:tcPr>
        <w:tc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shd w:val="clear" w:color="auto" w:fill="FFFFFF" w:themeFill="accent6"/>
      </w:tcPr>
    </w:tblStylePr>
    <w:tblStylePr w:type="lastRow">
      <w:pPr>
        <w:spacing w:before="0" w:after="0" w:line="240" w:lineRule="auto"/>
      </w:pPr>
      <w:rPr>
        <w:b/>
        <w:bCs/>
      </w:rPr>
      <w:tblPr/>
      <w:tcPr>
        <w:tcBorders>
          <w:top w:val="double" w:sz="6"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262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62626" w:themeFill="accent1"/>
      </w:tcPr>
    </w:tblStylePr>
    <w:tblStylePr w:type="lastCol">
      <w:rPr>
        <w:b/>
        <w:bCs/>
        <w:color w:val="FFFFFF" w:themeColor="background1"/>
      </w:rPr>
      <w:tblPr/>
      <w:tcPr>
        <w:tcBorders>
          <w:left w:val="nil"/>
          <w:right w:val="nil"/>
          <w:insideH w:val="nil"/>
          <w:insideV w:val="nil"/>
        </w:tcBorders>
        <w:shd w:val="clear" w:color="auto" w:fill="26262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5070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50707" w:themeFill="accent2"/>
      </w:tcPr>
    </w:tblStylePr>
    <w:tblStylePr w:type="lastCol">
      <w:rPr>
        <w:b/>
        <w:bCs/>
        <w:color w:val="FFFFFF" w:themeColor="background1"/>
      </w:rPr>
      <w:tblPr/>
      <w:tcPr>
        <w:tcBorders>
          <w:left w:val="nil"/>
          <w:right w:val="nil"/>
          <w:insideH w:val="nil"/>
          <w:insideV w:val="nil"/>
        </w:tcBorders>
        <w:shd w:val="clear" w:color="auto" w:fill="65070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E3E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E3E3" w:themeFill="accent3"/>
      </w:tcPr>
    </w:tblStylePr>
    <w:tblStylePr w:type="lastCol">
      <w:rPr>
        <w:b/>
        <w:bCs/>
        <w:color w:val="FFFFFF" w:themeColor="background1"/>
      </w:rPr>
      <w:tblPr/>
      <w:tcPr>
        <w:tcBorders>
          <w:left w:val="nil"/>
          <w:right w:val="nil"/>
          <w:insideH w:val="nil"/>
          <w:insideV w:val="nil"/>
        </w:tcBorders>
        <w:shd w:val="clear" w:color="auto" w:fill="E3E3E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41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4141" w:themeFill="accent4"/>
      </w:tcPr>
    </w:tblStylePr>
    <w:tblStylePr w:type="lastCol">
      <w:rPr>
        <w:b/>
        <w:bCs/>
        <w:color w:val="FFFFFF" w:themeColor="background1"/>
      </w:rPr>
      <w:tblPr/>
      <w:tcPr>
        <w:tcBorders>
          <w:left w:val="nil"/>
          <w:right w:val="nil"/>
          <w:insideH w:val="nil"/>
          <w:insideV w:val="nil"/>
        </w:tcBorders>
        <w:shd w:val="clear" w:color="auto" w:fill="4141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4CED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4CED0" w:themeFill="accent5"/>
      </w:tcPr>
    </w:tblStylePr>
    <w:tblStylePr w:type="lastCol">
      <w:rPr>
        <w:b/>
        <w:bCs/>
        <w:color w:val="FFFFFF" w:themeColor="background1"/>
      </w:rPr>
      <w:tblPr/>
      <w:tcPr>
        <w:tcBorders>
          <w:left w:val="nil"/>
          <w:right w:val="nil"/>
          <w:insideH w:val="nil"/>
          <w:insideV w:val="nil"/>
        </w:tcBorders>
        <w:shd w:val="clear" w:color="auto" w:fill="E4CED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FFFF" w:themeFill="accent6"/>
      </w:tcPr>
    </w:tblStylePr>
    <w:tblStylePr w:type="lastCol">
      <w:rPr>
        <w:b/>
        <w:bCs/>
        <w:color w:val="FFFFFF" w:themeColor="background1"/>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Sinespaciado">
    <w:name w:val="No Spacing"/>
    <w:uiPriority w:val="1"/>
    <w:semiHidden/>
    <w:unhideWhenUsed/>
    <w:qFormat/>
    <w:rsid w:val="00572222"/>
    <w:pPr>
      <w:spacing w:after="0" w:line="240" w:lineRule="auto"/>
    </w:pPr>
    <w:rPr>
      <w:kern w:val="16"/>
      <w14:ligatures w14:val="standardContextual"/>
      <w14:numForm w14:val="oldStyle"/>
      <w14:numSpacing w14:val="proportional"/>
      <w14:cntxtAlts/>
    </w:rPr>
  </w:style>
  <w:style w:type="paragraph" w:styleId="NormalWeb">
    <w:name w:val="Normal (Web)"/>
    <w:basedOn w:val="Normal"/>
    <w:uiPriority w:val="99"/>
    <w:semiHidden/>
    <w:unhideWhenUsed/>
    <w:rsid w:val="00572222"/>
    <w:rPr>
      <w:rFonts w:ascii="Times New Roman" w:hAnsi="Times New Roman" w:cs="Times New Roman"/>
      <w:sz w:val="24"/>
      <w:szCs w:val="24"/>
    </w:rPr>
  </w:style>
  <w:style w:type="paragraph" w:styleId="Sangranormal">
    <w:name w:val="Normal Indent"/>
    <w:basedOn w:val="Normal"/>
    <w:uiPriority w:val="99"/>
    <w:semiHidden/>
    <w:unhideWhenUsed/>
    <w:rsid w:val="00572222"/>
    <w:pPr>
      <w:ind w:left="720"/>
    </w:pPr>
  </w:style>
  <w:style w:type="paragraph" w:styleId="Encabezadodenota">
    <w:name w:val="Note Heading"/>
    <w:basedOn w:val="Normal"/>
    <w:next w:val="Normal"/>
    <w:link w:val="EncabezadodenotaCar"/>
    <w:uiPriority w:val="99"/>
    <w:semiHidden/>
    <w:unhideWhenUsed/>
    <w:rsid w:val="00572222"/>
    <w:pPr>
      <w:spacing w:after="0" w:line="240" w:lineRule="auto"/>
    </w:pPr>
  </w:style>
  <w:style w:type="character" w:customStyle="1" w:styleId="EncabezadodenotaCar">
    <w:name w:val="Encabezado de nota Car"/>
    <w:basedOn w:val="Fuentedeprrafopredeter"/>
    <w:link w:val="Encabezadodenota"/>
    <w:uiPriority w:val="99"/>
    <w:semiHidden/>
    <w:rsid w:val="00572222"/>
    <w:rPr>
      <w:kern w:val="16"/>
      <w:sz w:val="22"/>
      <w14:ligatures w14:val="standardContextual"/>
      <w14:numForm w14:val="oldStyle"/>
      <w14:numSpacing w14:val="proportional"/>
      <w14:cntxtAlts/>
    </w:rPr>
  </w:style>
  <w:style w:type="character" w:styleId="Nmerodepgina">
    <w:name w:val="page number"/>
    <w:basedOn w:val="Fuentedeprrafopredeter"/>
    <w:uiPriority w:val="99"/>
    <w:semiHidden/>
    <w:unhideWhenUsed/>
    <w:rsid w:val="00572222"/>
    <w:rPr>
      <w:sz w:val="22"/>
    </w:rPr>
  </w:style>
  <w:style w:type="table" w:styleId="Tablanormal1">
    <w:name w:val="Plain Table 1"/>
    <w:basedOn w:val="Tablanormal"/>
    <w:uiPriority w:val="40"/>
    <w:rsid w:val="005722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1"/>
    <w:rsid w:val="005722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2"/>
    <w:rsid w:val="005722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3"/>
    <w:rsid w:val="005722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4"/>
    <w:rsid w:val="005722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572222"/>
    <w:pPr>
      <w:spacing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Cita">
    <w:name w:val="Quote"/>
    <w:basedOn w:val="Normal"/>
    <w:next w:val="Normal"/>
    <w:link w:val="CitaCar"/>
    <w:uiPriority w:val="29"/>
    <w:semiHidden/>
    <w:qFormat/>
    <w:rsid w:val="00572222"/>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572222"/>
    <w:rPr>
      <w:i/>
      <w:iCs/>
      <w:color w:val="404040" w:themeColor="text1" w:themeTint="BF"/>
      <w:kern w:val="16"/>
      <w:sz w:val="22"/>
      <w14:ligatures w14:val="standardContextual"/>
      <w14:numForm w14:val="oldStyle"/>
      <w14:numSpacing w14:val="proportional"/>
      <w14:cntxtAlts/>
    </w:rPr>
  </w:style>
  <w:style w:type="paragraph" w:styleId="Saludo">
    <w:name w:val="Salutation"/>
    <w:basedOn w:val="Normal"/>
    <w:next w:val="Normal"/>
    <w:link w:val="SaludoCar"/>
    <w:uiPriority w:val="5"/>
    <w:qFormat/>
    <w:rsid w:val="00572222"/>
  </w:style>
  <w:style w:type="character" w:customStyle="1" w:styleId="SaludoCar">
    <w:name w:val="Saludo Car"/>
    <w:basedOn w:val="Fuentedeprrafopredeter"/>
    <w:link w:val="Saludo"/>
    <w:uiPriority w:val="5"/>
    <w:rsid w:val="00752FC4"/>
  </w:style>
  <w:style w:type="paragraph" w:styleId="Firma">
    <w:name w:val="Signature"/>
    <w:basedOn w:val="Normal"/>
    <w:next w:val="Normal"/>
    <w:link w:val="FirmaCar"/>
    <w:uiPriority w:val="7"/>
    <w:qFormat/>
    <w:rsid w:val="00254E0D"/>
    <w:pPr>
      <w:contextualSpacing/>
    </w:pPr>
  </w:style>
  <w:style w:type="character" w:customStyle="1" w:styleId="FirmaCar">
    <w:name w:val="Firma Car"/>
    <w:basedOn w:val="Fuentedeprrafopredeter"/>
    <w:link w:val="Firma"/>
    <w:uiPriority w:val="7"/>
    <w:rsid w:val="00254E0D"/>
    <w:rPr>
      <w:color w:val="auto"/>
    </w:rPr>
  </w:style>
  <w:style w:type="character" w:styleId="Textoennegrita">
    <w:name w:val="Strong"/>
    <w:basedOn w:val="Fuentedeprrafopredeter"/>
    <w:uiPriority w:val="19"/>
    <w:semiHidden/>
    <w:qFormat/>
    <w:rsid w:val="00572222"/>
    <w:rPr>
      <w:b/>
      <w:bCs/>
      <w:sz w:val="22"/>
    </w:rPr>
  </w:style>
  <w:style w:type="paragraph" w:styleId="Subttulo">
    <w:name w:val="Subtitle"/>
    <w:basedOn w:val="Normal"/>
    <w:next w:val="Normal"/>
    <w:link w:val="SubttuloCar"/>
    <w:uiPriority w:val="11"/>
    <w:semiHidden/>
    <w:unhideWhenUsed/>
    <w:qFormat/>
    <w:rsid w:val="00572222"/>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semiHidden/>
    <w:rsid w:val="00572222"/>
    <w:rPr>
      <w:rFonts w:eastAsiaTheme="minorEastAsia"/>
      <w:color w:val="5A5A5A" w:themeColor="text1" w:themeTint="A5"/>
      <w:spacing w:val="15"/>
      <w:kern w:val="16"/>
      <w:sz w:val="22"/>
      <w:szCs w:val="22"/>
      <w14:ligatures w14:val="standardContextual"/>
      <w14:numForm w14:val="oldStyle"/>
      <w14:numSpacing w14:val="proportional"/>
      <w14:cntxtAlts/>
    </w:rPr>
  </w:style>
  <w:style w:type="character" w:styleId="nfasissutil">
    <w:name w:val="Subtle Emphasis"/>
    <w:basedOn w:val="Fuentedeprrafopredeter"/>
    <w:uiPriority w:val="19"/>
    <w:semiHidden/>
    <w:qFormat/>
    <w:rsid w:val="00572222"/>
    <w:rPr>
      <w:i/>
      <w:iCs/>
      <w:color w:val="404040" w:themeColor="text1" w:themeTint="BF"/>
      <w:sz w:val="22"/>
    </w:rPr>
  </w:style>
  <w:style w:type="character" w:styleId="Referenciasutil">
    <w:name w:val="Subtle Reference"/>
    <w:basedOn w:val="Fuentedeprrafopredeter"/>
    <w:uiPriority w:val="31"/>
    <w:semiHidden/>
    <w:qFormat/>
    <w:rsid w:val="00572222"/>
    <w:rPr>
      <w:smallCaps/>
      <w:color w:val="5A5A5A" w:themeColor="text1" w:themeTint="A5"/>
      <w:sz w:val="22"/>
    </w:rPr>
  </w:style>
  <w:style w:type="table" w:styleId="Tablaconefectos3D1">
    <w:name w:val="Table 3D effects 1"/>
    <w:basedOn w:val="Tablanormal"/>
    <w:uiPriority w:val="99"/>
    <w:semiHidden/>
    <w:unhideWhenUsed/>
    <w:rsid w:val="0057222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57222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57222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57222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57222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57222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57222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57222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57222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57222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57222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57222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57222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57222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57222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57222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57222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57222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57222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57222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5"/>
    <w:rsid w:val="005722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57222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57222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57222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57222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57222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57222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572222"/>
    <w:pPr>
      <w:spacing w:after="0"/>
      <w:ind w:left="220" w:hanging="220"/>
    </w:pPr>
  </w:style>
  <w:style w:type="paragraph" w:styleId="Tabladeilustraciones">
    <w:name w:val="table of figures"/>
    <w:basedOn w:val="Normal"/>
    <w:next w:val="Normal"/>
    <w:uiPriority w:val="99"/>
    <w:semiHidden/>
    <w:unhideWhenUsed/>
    <w:rsid w:val="00572222"/>
    <w:pPr>
      <w:spacing w:after="0"/>
    </w:pPr>
  </w:style>
  <w:style w:type="table" w:styleId="Tablaprofesional">
    <w:name w:val="Table Professional"/>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57222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57222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57222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57222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5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57222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57222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57222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Normal"/>
    <w:link w:val="TtuloCar"/>
    <w:uiPriority w:val="10"/>
    <w:semiHidden/>
    <w:qFormat/>
    <w:rsid w:val="005722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Encabezadodelista">
    <w:name w:val="toa heading"/>
    <w:basedOn w:val="Normal"/>
    <w:next w:val="Normal"/>
    <w:uiPriority w:val="99"/>
    <w:semiHidden/>
    <w:unhideWhenUsed/>
    <w:rsid w:val="00572222"/>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semiHidden/>
    <w:unhideWhenUsed/>
    <w:rsid w:val="00572222"/>
    <w:pPr>
      <w:spacing w:after="100"/>
    </w:pPr>
  </w:style>
  <w:style w:type="paragraph" w:styleId="TDC2">
    <w:name w:val="toc 2"/>
    <w:basedOn w:val="Normal"/>
    <w:next w:val="Normal"/>
    <w:autoRedefine/>
    <w:uiPriority w:val="39"/>
    <w:semiHidden/>
    <w:unhideWhenUsed/>
    <w:rsid w:val="00572222"/>
    <w:pPr>
      <w:spacing w:after="100"/>
      <w:ind w:left="220"/>
    </w:pPr>
  </w:style>
  <w:style w:type="paragraph" w:styleId="TDC3">
    <w:name w:val="toc 3"/>
    <w:basedOn w:val="Normal"/>
    <w:next w:val="Normal"/>
    <w:autoRedefine/>
    <w:uiPriority w:val="39"/>
    <w:semiHidden/>
    <w:unhideWhenUsed/>
    <w:rsid w:val="00572222"/>
    <w:pPr>
      <w:spacing w:after="100"/>
      <w:ind w:left="440"/>
    </w:pPr>
  </w:style>
  <w:style w:type="paragraph" w:styleId="TDC4">
    <w:name w:val="toc 4"/>
    <w:basedOn w:val="Normal"/>
    <w:next w:val="Normal"/>
    <w:autoRedefine/>
    <w:uiPriority w:val="39"/>
    <w:semiHidden/>
    <w:unhideWhenUsed/>
    <w:rsid w:val="00572222"/>
    <w:pPr>
      <w:spacing w:after="100"/>
      <w:ind w:left="660"/>
    </w:pPr>
  </w:style>
  <w:style w:type="paragraph" w:styleId="TDC5">
    <w:name w:val="toc 5"/>
    <w:basedOn w:val="Normal"/>
    <w:next w:val="Normal"/>
    <w:autoRedefine/>
    <w:uiPriority w:val="39"/>
    <w:semiHidden/>
    <w:unhideWhenUsed/>
    <w:rsid w:val="00572222"/>
    <w:pPr>
      <w:spacing w:after="100"/>
      <w:ind w:left="880"/>
    </w:pPr>
  </w:style>
  <w:style w:type="paragraph" w:styleId="TDC6">
    <w:name w:val="toc 6"/>
    <w:basedOn w:val="Normal"/>
    <w:next w:val="Normal"/>
    <w:autoRedefine/>
    <w:uiPriority w:val="39"/>
    <w:semiHidden/>
    <w:unhideWhenUsed/>
    <w:rsid w:val="00572222"/>
    <w:pPr>
      <w:spacing w:after="100"/>
      <w:ind w:left="1100"/>
    </w:pPr>
  </w:style>
  <w:style w:type="paragraph" w:styleId="TDC7">
    <w:name w:val="toc 7"/>
    <w:basedOn w:val="Normal"/>
    <w:next w:val="Normal"/>
    <w:autoRedefine/>
    <w:uiPriority w:val="39"/>
    <w:semiHidden/>
    <w:unhideWhenUsed/>
    <w:rsid w:val="00572222"/>
    <w:pPr>
      <w:spacing w:after="100"/>
      <w:ind w:left="1320"/>
    </w:pPr>
  </w:style>
  <w:style w:type="paragraph" w:styleId="TDC8">
    <w:name w:val="toc 8"/>
    <w:basedOn w:val="Normal"/>
    <w:next w:val="Normal"/>
    <w:autoRedefine/>
    <w:uiPriority w:val="39"/>
    <w:semiHidden/>
    <w:unhideWhenUsed/>
    <w:rsid w:val="00572222"/>
    <w:pPr>
      <w:spacing w:after="100"/>
      <w:ind w:left="1540"/>
    </w:pPr>
  </w:style>
  <w:style w:type="paragraph" w:styleId="TDC9">
    <w:name w:val="toc 9"/>
    <w:basedOn w:val="Normal"/>
    <w:next w:val="Normal"/>
    <w:autoRedefine/>
    <w:uiPriority w:val="39"/>
    <w:semiHidden/>
    <w:unhideWhenUsed/>
    <w:rsid w:val="00572222"/>
    <w:pPr>
      <w:spacing w:after="100"/>
      <w:ind w:left="1760"/>
    </w:pPr>
  </w:style>
  <w:style w:type="paragraph" w:styleId="TtuloTDC">
    <w:name w:val="TOC Heading"/>
    <w:basedOn w:val="Ttulo1"/>
    <w:next w:val="Normal"/>
    <w:uiPriority w:val="39"/>
    <w:semiHidden/>
    <w:unhideWhenUsed/>
    <w:qFormat/>
    <w:rsid w:val="00572222"/>
    <w:pPr>
      <w:spacing w:before="240"/>
      <w:outlineLvl w:val="9"/>
    </w:pPr>
    <w:rPr>
      <w:b w:val="0"/>
      <w:bCs w:val="0"/>
      <w:color w:val="1C1C1C" w:themeColor="accent1" w:themeShade="BF"/>
      <w:sz w:val="32"/>
      <w:szCs w:val="32"/>
    </w:rPr>
  </w:style>
  <w:style w:type="paragraph" w:customStyle="1" w:styleId="Logotipo">
    <w:name w:val="Logotipo"/>
    <w:basedOn w:val="Normal"/>
    <w:next w:val="Normal"/>
    <w:link w:val="Carcterdelogotipo"/>
    <w:qFormat/>
    <w:rsid w:val="00C21ED2"/>
    <w:pPr>
      <w:spacing w:before="2000"/>
      <w:jc w:val="right"/>
    </w:pPr>
  </w:style>
  <w:style w:type="character" w:customStyle="1" w:styleId="Carcterdelogotipo">
    <w:name w:val="Carácter de logotipo"/>
    <w:basedOn w:val="Fuentedeprrafopredeter"/>
    <w:link w:val="Logotipo"/>
    <w:rsid w:val="00C21ED2"/>
    <w:rPr>
      <w:color w:val="auto"/>
    </w:rPr>
  </w:style>
  <w:style w:type="character" w:styleId="Mencinsinresolver">
    <w:name w:val="Unresolved Mention"/>
    <w:basedOn w:val="Fuentedeprrafopredeter"/>
    <w:uiPriority w:val="99"/>
    <w:semiHidden/>
    <w:unhideWhenUsed/>
    <w:rsid w:val="00AB0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EA67147CE724CAD885C9E3FE8301418"/>
        <w:category>
          <w:name w:val="General"/>
          <w:gallery w:val="placeholder"/>
        </w:category>
        <w:types>
          <w:type w:val="bbPlcHdr"/>
        </w:types>
        <w:behaviors>
          <w:behavior w:val="content"/>
        </w:behaviors>
        <w:guid w:val="{1DA2E6FD-D89D-4B8C-9438-D4120DA6A4D5}"/>
      </w:docPartPr>
      <w:docPartBody>
        <w:p w:rsidR="00E552EE" w:rsidRPr="001D5C48" w:rsidRDefault="00E552EE" w:rsidP="005125BB">
          <w:r w:rsidRPr="001D5C48">
            <w:rPr>
              <w:lang w:bidi="es-ES"/>
            </w:rPr>
            <w:t>Nos encanta el aspecto de este diseño de fondo tal como es. Pero puede agregar su propio toque personal en muy poco tiempo.</w:t>
          </w:r>
        </w:p>
        <w:p w:rsidR="00E552EE" w:rsidRPr="001D5C48" w:rsidRDefault="00E552EE" w:rsidP="005125BB">
          <w:r w:rsidRPr="001D5C48">
            <w:rPr>
              <w:lang w:bidi="es-ES"/>
            </w:rPr>
            <w:t>En la pestaña Diseño de la cinta de opciones, consulte las galerías Temas, Colores y Fuentes para obtener una vista previa de los diferentes aspectos de una variedad de elecciones. Después, haga clic para aplicar el que quiera.</w:t>
          </w:r>
        </w:p>
        <w:p w:rsidR="00E552EE" w:rsidRPr="001D5C48" w:rsidRDefault="00E552EE" w:rsidP="005125BB">
          <w:r w:rsidRPr="001D5C48">
            <w:rPr>
              <w:lang w:bidi="es-ES"/>
            </w:rPr>
            <w:t>También hemos creado estilos que le permiten aplicar el formato que ve en esta carta con un solo clic. En la pestaña Inicio de la cinta de opciones, consulte la Galería de estilos para ver todos los estilos usados en esta carta.</w:t>
          </w:r>
        </w:p>
        <w:p w:rsidR="004D030B" w:rsidRDefault="00E552EE" w:rsidP="00E552EE">
          <w:pPr>
            <w:pStyle w:val="BEA67147CE724CAD885C9E3FE83014181"/>
          </w:pPr>
          <w:r w:rsidRPr="001D5C48">
            <w:rPr>
              <w:lang w:bidi="es-ES"/>
            </w:rPr>
            <w:t>En la pestaña Insertar encontrará otras herramientas aún más fáciles de usar que podrá utilizar para agregar hipervínculos o insertar comentarios.</w:t>
          </w:r>
        </w:p>
      </w:docPartBody>
    </w:docPart>
    <w:docPart>
      <w:docPartPr>
        <w:name w:val="39175B33642D4DED9D8926E4DF1AD254"/>
        <w:category>
          <w:name w:val="General"/>
          <w:gallery w:val="placeholder"/>
        </w:category>
        <w:types>
          <w:type w:val="bbPlcHdr"/>
        </w:types>
        <w:behaviors>
          <w:behavior w:val="content"/>
        </w:behaviors>
        <w:guid w:val="{86CE5193-4A41-4E8C-A6C7-D44D1FD54957}"/>
      </w:docPartPr>
      <w:docPartBody>
        <w:p w:rsidR="004D030B" w:rsidRDefault="00E552EE" w:rsidP="00E552EE">
          <w:pPr>
            <w:pStyle w:val="39175B33642D4DED9D8926E4DF1AD2541"/>
          </w:pPr>
          <w:r w:rsidRPr="001D5C48">
            <w:rPr>
              <w:lang w:bidi="es-ES"/>
            </w:rPr>
            <w:t>Un cordial saludo,</w:t>
          </w:r>
        </w:p>
      </w:docPartBody>
    </w:docPart>
    <w:docPart>
      <w:docPartPr>
        <w:name w:val="2296074E417242A7B702C6E0ACA2F18B"/>
        <w:category>
          <w:name w:val="General"/>
          <w:gallery w:val="placeholder"/>
        </w:category>
        <w:types>
          <w:type w:val="bbPlcHdr"/>
        </w:types>
        <w:behaviors>
          <w:behavior w:val="content"/>
        </w:behaviors>
        <w:guid w:val="{6C74F0CA-6D80-4C2B-8780-E0041EC4E0F0}"/>
      </w:docPartPr>
      <w:docPartBody>
        <w:p w:rsidR="00A87B63" w:rsidRDefault="00E552EE" w:rsidP="00E552EE">
          <w:pPr>
            <w:pStyle w:val="2296074E417242A7B702C6E0ACA2F18B"/>
          </w:pPr>
          <w:r w:rsidRPr="001D5C48">
            <w:rPr>
              <w:rStyle w:val="Textodelmarcadordeposicin"/>
              <w:color w:val="auto"/>
              <w:lang w:bidi="es-ES"/>
            </w:rPr>
            <w:t>4567 8th Ave, Carson City, NV 98765</w:t>
          </w:r>
        </w:p>
      </w:docPartBody>
    </w:docPart>
    <w:docPart>
      <w:docPartPr>
        <w:name w:val="33207980F26447478489A19B21610435"/>
        <w:category>
          <w:name w:val="General"/>
          <w:gallery w:val="placeholder"/>
        </w:category>
        <w:types>
          <w:type w:val="bbPlcHdr"/>
        </w:types>
        <w:behaviors>
          <w:behavior w:val="content"/>
        </w:behaviors>
        <w:guid w:val="{F713994F-549B-4432-9E1A-D13957362949}"/>
      </w:docPartPr>
      <w:docPartBody>
        <w:p w:rsidR="00A87B63" w:rsidRDefault="00E552EE" w:rsidP="00E552EE">
          <w:pPr>
            <w:pStyle w:val="33207980F26447478489A19B21610435"/>
          </w:pPr>
          <w:r w:rsidRPr="001D5C48">
            <w:rPr>
              <w:rStyle w:val="Textodelmarcadordeposicin"/>
              <w:color w:val="auto"/>
              <w:lang w:bidi="es-ES"/>
            </w:rPr>
            <w:t>(880) 555-0188</w:t>
          </w:r>
        </w:p>
      </w:docPartBody>
    </w:docPart>
    <w:docPart>
      <w:docPartPr>
        <w:name w:val="9EC77D0EE02746BB8B11EED5456EAF9F"/>
        <w:category>
          <w:name w:val="General"/>
          <w:gallery w:val="placeholder"/>
        </w:category>
        <w:types>
          <w:type w:val="bbPlcHdr"/>
        </w:types>
        <w:behaviors>
          <w:behavior w:val="content"/>
        </w:behaviors>
        <w:guid w:val="{7E35DFD0-CD05-4C13-8E73-9C1DC5935430}"/>
      </w:docPartPr>
      <w:docPartBody>
        <w:p w:rsidR="00A87B63" w:rsidRDefault="00E552EE" w:rsidP="00E552EE">
          <w:pPr>
            <w:pStyle w:val="9EC77D0EE02746BB8B11EED5456EAF9F"/>
          </w:pPr>
          <w:r w:rsidRPr="001D5C48">
            <w:rPr>
              <w:lang w:bidi="es-ES"/>
            </w:rPr>
            <w:t>nitin@nodpublishers.com</w:t>
          </w:r>
        </w:p>
      </w:docPartBody>
    </w:docPart>
    <w:docPart>
      <w:docPartPr>
        <w:name w:val="06DAE302CA0B4BBB8B35220C3C031F2D"/>
        <w:category>
          <w:name w:val="General"/>
          <w:gallery w:val="placeholder"/>
        </w:category>
        <w:types>
          <w:type w:val="bbPlcHdr"/>
        </w:types>
        <w:behaviors>
          <w:behavior w:val="content"/>
        </w:behaviors>
        <w:guid w:val="{17E90839-E39F-4954-8F83-C8B12376AEDD}"/>
      </w:docPartPr>
      <w:docPartBody>
        <w:p w:rsidR="00A87B63" w:rsidRDefault="00E552EE" w:rsidP="00E552EE">
          <w:pPr>
            <w:pStyle w:val="06DAE302CA0B4BBB8B35220C3C031F2D"/>
          </w:pPr>
          <w:r w:rsidRPr="001D5C48">
            <w:rPr>
              <w:lang w:bidi="es-ES"/>
            </w:rPr>
            <w:t>24 de abril del 20XX</w:t>
          </w:r>
        </w:p>
      </w:docPartBody>
    </w:docPart>
    <w:docPart>
      <w:docPartPr>
        <w:name w:val="8646D8318A834E2DBC648D9C007C69D6"/>
        <w:category>
          <w:name w:val="General"/>
          <w:gallery w:val="placeholder"/>
        </w:category>
        <w:types>
          <w:type w:val="bbPlcHdr"/>
        </w:types>
        <w:behaviors>
          <w:behavior w:val="content"/>
        </w:behaviors>
        <w:guid w:val="{D1A4AD0A-D5BD-42B4-B7FF-461807D4937E}"/>
      </w:docPartPr>
      <w:docPartBody>
        <w:p w:rsidR="00A87B63" w:rsidRDefault="00E552EE" w:rsidP="00E552EE">
          <w:pPr>
            <w:pStyle w:val="8646D8318A834E2DBC648D9C007C69D6"/>
          </w:pPr>
          <w:r w:rsidRPr="001D5C48">
            <w:rPr>
              <w:lang w:bidi="es-ES"/>
            </w:rPr>
            <w:t>Estimado/a</w:t>
          </w:r>
        </w:p>
      </w:docPartBody>
    </w:docPart>
    <w:docPart>
      <w:docPartPr>
        <w:name w:val="F6728A8C8FE846949AEB2FF65AEB6216"/>
        <w:category>
          <w:name w:val="General"/>
          <w:gallery w:val="placeholder"/>
        </w:category>
        <w:types>
          <w:type w:val="bbPlcHdr"/>
        </w:types>
        <w:behaviors>
          <w:behavior w:val="content"/>
        </w:behaviors>
        <w:guid w:val="{B61C6730-323D-4864-ABF6-E4A30EAA53B9}"/>
      </w:docPartPr>
      <w:docPartBody>
        <w:p w:rsidR="00A87B63" w:rsidRDefault="00E552EE" w:rsidP="00E552EE">
          <w:pPr>
            <w:pStyle w:val="F6728A8C8FE846949AEB2FF65AEB6216"/>
          </w:pPr>
          <w:r w:rsidRPr="001D5C48">
            <w:rPr>
              <w:lang w:bidi="es-ES"/>
            </w:rPr>
            <w:t>Kiana Anderson</w:t>
          </w:r>
        </w:p>
      </w:docPartBody>
    </w:docPart>
    <w:docPart>
      <w:docPartPr>
        <w:name w:val="F53778AB019549CCBC755D2AD881F519"/>
        <w:category>
          <w:name w:val="General"/>
          <w:gallery w:val="placeholder"/>
        </w:category>
        <w:types>
          <w:type w:val="bbPlcHdr"/>
        </w:types>
        <w:behaviors>
          <w:behavior w:val="content"/>
        </w:behaviors>
        <w:guid w:val="{4DEC3104-5176-4DF1-9B42-FBB3A4DF738E}"/>
      </w:docPartPr>
      <w:docPartBody>
        <w:p w:rsidR="00A87B63" w:rsidRDefault="00E552EE" w:rsidP="00E552EE">
          <w:pPr>
            <w:pStyle w:val="F53778AB019549CCBC755D2AD881F519"/>
          </w:pPr>
          <w:r w:rsidRPr="001D5C48">
            <w:rPr>
              <w:lang w:bidi="es-ES"/>
            </w:rPr>
            <w:t>Nitin Brar</w:t>
          </w:r>
        </w:p>
      </w:docPartBody>
    </w:docPart>
    <w:docPart>
      <w:docPartPr>
        <w:name w:val="C370AF0B41D049D695C0B1E9B9A596D9"/>
        <w:category>
          <w:name w:val="General"/>
          <w:gallery w:val="placeholder"/>
        </w:category>
        <w:types>
          <w:type w:val="bbPlcHdr"/>
        </w:types>
        <w:behaviors>
          <w:behavior w:val="content"/>
        </w:behaviors>
        <w:guid w:val="{7957483C-25C5-4E54-BDAF-B0EF5DD7A1CE}"/>
      </w:docPartPr>
      <w:docPartBody>
        <w:p w:rsidR="00A87B63" w:rsidRDefault="00E552EE" w:rsidP="00E552EE">
          <w:pPr>
            <w:pStyle w:val="C370AF0B41D049D695C0B1E9B9A596D9"/>
          </w:pPr>
          <w:r w:rsidRPr="001D5C48">
            <w:rPr>
              <w:lang w:bidi="es-ES"/>
            </w:rPr>
            <w:t>Editor asistente</w:t>
          </w:r>
        </w:p>
      </w:docPartBody>
    </w:docPart>
    <w:docPart>
      <w:docPartPr>
        <w:name w:val="D0BEEDA5DC8547338C77B7A1F9D15C73"/>
        <w:category>
          <w:name w:val="General"/>
          <w:gallery w:val="placeholder"/>
        </w:category>
        <w:types>
          <w:type w:val="bbPlcHdr"/>
        </w:types>
        <w:behaviors>
          <w:behavior w:val="content"/>
        </w:behaviors>
        <w:guid w:val="{9D711864-F0BC-4DDD-BD3F-BCE447FAFAB1}"/>
      </w:docPartPr>
      <w:docPartBody>
        <w:p w:rsidR="00A87B63" w:rsidRDefault="00E552EE" w:rsidP="00E552EE">
          <w:pPr>
            <w:pStyle w:val="D0BEEDA5DC8547338C77B7A1F9D15C73"/>
          </w:pPr>
          <w:r w:rsidRPr="001D5C48">
            <w:rPr>
              <w:lang w:bidi="es-ES"/>
            </w:rPr>
            <w:t>nitin@nodpublishers.com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FCE"/>
    <w:rsid w:val="00033D27"/>
    <w:rsid w:val="000B0F2C"/>
    <w:rsid w:val="000C45DA"/>
    <w:rsid w:val="001B6463"/>
    <w:rsid w:val="001E2BA3"/>
    <w:rsid w:val="002378E6"/>
    <w:rsid w:val="0029750E"/>
    <w:rsid w:val="003710B2"/>
    <w:rsid w:val="00422EF5"/>
    <w:rsid w:val="0042768E"/>
    <w:rsid w:val="00441020"/>
    <w:rsid w:val="004D030B"/>
    <w:rsid w:val="004E2FCE"/>
    <w:rsid w:val="00587361"/>
    <w:rsid w:val="00610107"/>
    <w:rsid w:val="00723850"/>
    <w:rsid w:val="0072490C"/>
    <w:rsid w:val="00774DBE"/>
    <w:rsid w:val="00790BC7"/>
    <w:rsid w:val="00834092"/>
    <w:rsid w:val="00872572"/>
    <w:rsid w:val="0091782F"/>
    <w:rsid w:val="00976EB9"/>
    <w:rsid w:val="009E5076"/>
    <w:rsid w:val="009E7336"/>
    <w:rsid w:val="00A87B63"/>
    <w:rsid w:val="00B0375D"/>
    <w:rsid w:val="00B97FC6"/>
    <w:rsid w:val="00BC154A"/>
    <w:rsid w:val="00BF68D9"/>
    <w:rsid w:val="00C6419C"/>
    <w:rsid w:val="00CE279A"/>
    <w:rsid w:val="00D341D6"/>
    <w:rsid w:val="00DF15CE"/>
    <w:rsid w:val="00E162DE"/>
    <w:rsid w:val="00E552EE"/>
    <w:rsid w:val="00E56E23"/>
    <w:rsid w:val="00F372D7"/>
    <w:rsid w:val="00FE6C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4"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552EE"/>
    <w:rPr>
      <w:color w:val="77206D" w:themeColor="accent5" w:themeShade="BF"/>
      <w:sz w:val="22"/>
    </w:rPr>
  </w:style>
  <w:style w:type="paragraph" w:styleId="Encabezado">
    <w:name w:val="header"/>
    <w:basedOn w:val="Normal"/>
    <w:link w:val="EncabezadoCar"/>
    <w:uiPriority w:val="99"/>
    <w:unhideWhenUsed/>
    <w:rsid w:val="004E2FCE"/>
    <w:pPr>
      <w:spacing w:after="0" w:line="240" w:lineRule="auto"/>
      <w:ind w:left="-720" w:right="-720"/>
    </w:pPr>
    <w:rPr>
      <w:rFonts w:eastAsiaTheme="minorHAnsi" w:cstheme="minorBidi"/>
      <w:color w:val="0A1D30" w:themeColor="text2" w:themeShade="BF"/>
      <w:kern w:val="16"/>
      <w:sz w:val="20"/>
      <w:szCs w:val="20"/>
      <w14:ligatures w14:val="standardContextual"/>
      <w14:numForm w14:val="oldStyle"/>
      <w14:numSpacing w14:val="proportional"/>
      <w14:cntxtAlts/>
    </w:rPr>
  </w:style>
  <w:style w:type="character" w:customStyle="1" w:styleId="EncabezadoCar">
    <w:name w:val="Encabezado Car"/>
    <w:basedOn w:val="Fuentedeprrafopredeter"/>
    <w:link w:val="Encabezado"/>
    <w:uiPriority w:val="99"/>
    <w:rsid w:val="004E2FCE"/>
    <w:rPr>
      <w:rFonts w:eastAsiaTheme="minorHAnsi"/>
      <w:color w:val="0A1D30" w:themeColor="text2" w:themeShade="BF"/>
      <w:kern w:val="16"/>
      <w:sz w:val="20"/>
      <w:szCs w:val="20"/>
      <w14:ligatures w14:val="standardContextual"/>
      <w14:numForm w14:val="oldStyle"/>
      <w14:numSpacing w14:val="proportional"/>
      <w14:cntxtAlts/>
    </w:rPr>
  </w:style>
  <w:style w:type="paragraph" w:styleId="Sangradetextonormal">
    <w:name w:val="Body Text Indent"/>
    <w:basedOn w:val="Normal"/>
    <w:link w:val="SangradetextonormalCar"/>
    <w:uiPriority w:val="99"/>
    <w:semiHidden/>
    <w:unhideWhenUsed/>
    <w:rsid w:val="00BF68D9"/>
    <w:pPr>
      <w:spacing w:after="120"/>
      <w:ind w:left="360"/>
    </w:pPr>
    <w:rPr>
      <w:rFonts w:eastAsiaTheme="minorHAnsi" w:cstheme="minorBidi"/>
      <w:color w:val="0A1D30" w:themeColor="text2" w:themeShade="BF"/>
      <w:sz w:val="22"/>
      <w:szCs w:val="22"/>
    </w:rPr>
  </w:style>
  <w:style w:type="character" w:customStyle="1" w:styleId="SangradetextonormalCar">
    <w:name w:val="Sangría de texto normal Car"/>
    <w:basedOn w:val="Fuentedeprrafopredeter"/>
    <w:link w:val="Sangradetextonormal"/>
    <w:uiPriority w:val="99"/>
    <w:semiHidden/>
    <w:rsid w:val="00BF68D9"/>
    <w:rPr>
      <w:rFonts w:eastAsiaTheme="minorHAnsi"/>
      <w:color w:val="0A1D30" w:themeColor="text2" w:themeShade="BF"/>
    </w:rPr>
  </w:style>
  <w:style w:type="table" w:styleId="Tabladecuadrcula2">
    <w:name w:val="Grid Table 2"/>
    <w:basedOn w:val="Tablanormal"/>
    <w:uiPriority w:val="47"/>
    <w:rsid w:val="00C6419C"/>
    <w:pPr>
      <w:spacing w:after="0" w:line="240" w:lineRule="auto"/>
    </w:pPr>
    <w:rPr>
      <w:rFonts w:eastAsiaTheme="minorHAnsi"/>
      <w:color w:val="0A1D30" w:themeColor="text2" w:themeShade="BF"/>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29750E"/>
    <w:pPr>
      <w:spacing w:after="0" w:line="240" w:lineRule="auto"/>
    </w:pPr>
    <w:rPr>
      <w:rFonts w:eastAsiaTheme="minorHAnsi"/>
      <w:color w:val="0A1D30" w:themeColor="text2" w:themeShade="BF"/>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echa">
    <w:name w:val="Date"/>
    <w:basedOn w:val="Normal"/>
    <w:next w:val="Saludo"/>
    <w:link w:val="FechaCar"/>
    <w:uiPriority w:val="4"/>
    <w:unhideWhenUsed/>
    <w:qFormat/>
    <w:rsid w:val="00A87B63"/>
    <w:pPr>
      <w:spacing w:before="720" w:after="960"/>
    </w:pPr>
    <w:rPr>
      <w:rFonts w:eastAsiaTheme="minorHAnsi" w:cstheme="minorBidi"/>
      <w:sz w:val="22"/>
      <w:szCs w:val="22"/>
    </w:rPr>
  </w:style>
  <w:style w:type="character" w:customStyle="1" w:styleId="FechaCar">
    <w:name w:val="Fecha Car"/>
    <w:basedOn w:val="Fuentedeprrafopredeter"/>
    <w:link w:val="Fecha"/>
    <w:uiPriority w:val="4"/>
    <w:rsid w:val="00A87B63"/>
    <w:rPr>
      <w:rFonts w:eastAsiaTheme="minorHAnsi"/>
    </w:rPr>
  </w:style>
  <w:style w:type="paragraph" w:styleId="Saludo">
    <w:name w:val="Salutation"/>
    <w:basedOn w:val="Normal"/>
    <w:next w:val="Normal"/>
    <w:link w:val="SaludoCar"/>
    <w:uiPriority w:val="99"/>
    <w:semiHidden/>
    <w:unhideWhenUsed/>
    <w:rsid w:val="00A87B63"/>
  </w:style>
  <w:style w:type="character" w:customStyle="1" w:styleId="SaludoCar">
    <w:name w:val="Saludo Car"/>
    <w:basedOn w:val="Fuentedeprrafopredeter"/>
    <w:link w:val="Saludo"/>
    <w:uiPriority w:val="99"/>
    <w:semiHidden/>
    <w:rsid w:val="00A87B63"/>
    <w:rPr>
      <w:rFonts w:cs="Times New Roman"/>
      <w:sz w:val="3276"/>
      <w:szCs w:val="3276"/>
    </w:rPr>
  </w:style>
  <w:style w:type="paragraph" w:customStyle="1" w:styleId="2296074E417242A7B702C6E0ACA2F18B">
    <w:name w:val="2296074E417242A7B702C6E0ACA2F18B"/>
    <w:rsid w:val="00E552EE"/>
    <w:pPr>
      <w:spacing w:after="0"/>
      <w:jc w:val="right"/>
    </w:pPr>
    <w:rPr>
      <w:rFonts w:eastAsiaTheme="minorHAnsi"/>
      <w:sz w:val="20"/>
      <w:szCs w:val="18"/>
    </w:rPr>
  </w:style>
  <w:style w:type="paragraph" w:customStyle="1" w:styleId="33207980F26447478489A19B21610435">
    <w:name w:val="33207980F26447478489A19B21610435"/>
    <w:rsid w:val="00E552EE"/>
    <w:pPr>
      <w:spacing w:after="0"/>
      <w:jc w:val="right"/>
    </w:pPr>
    <w:rPr>
      <w:rFonts w:eastAsiaTheme="minorHAnsi"/>
      <w:sz w:val="20"/>
      <w:szCs w:val="18"/>
    </w:rPr>
  </w:style>
  <w:style w:type="paragraph" w:customStyle="1" w:styleId="9EC77D0EE02746BB8B11EED5456EAF9F">
    <w:name w:val="9EC77D0EE02746BB8B11EED5456EAF9F"/>
    <w:rsid w:val="00E552EE"/>
    <w:pPr>
      <w:spacing w:after="0"/>
      <w:jc w:val="right"/>
    </w:pPr>
    <w:rPr>
      <w:rFonts w:eastAsiaTheme="minorHAnsi"/>
      <w:sz w:val="20"/>
      <w:szCs w:val="18"/>
    </w:rPr>
  </w:style>
  <w:style w:type="paragraph" w:customStyle="1" w:styleId="06DAE302CA0B4BBB8B35220C3C031F2D">
    <w:name w:val="06DAE302CA0B4BBB8B35220C3C031F2D"/>
    <w:rsid w:val="00E552EE"/>
    <w:pPr>
      <w:spacing w:before="720" w:after="960"/>
    </w:pPr>
    <w:rPr>
      <w:rFonts w:eastAsiaTheme="minorHAnsi"/>
    </w:rPr>
  </w:style>
  <w:style w:type="paragraph" w:customStyle="1" w:styleId="8646D8318A834E2DBC648D9C007C69D6">
    <w:name w:val="8646D8318A834E2DBC648D9C007C69D6"/>
    <w:rsid w:val="00E552EE"/>
    <w:pPr>
      <w:spacing w:after="300"/>
    </w:pPr>
    <w:rPr>
      <w:rFonts w:eastAsiaTheme="minorHAnsi"/>
    </w:rPr>
  </w:style>
  <w:style w:type="paragraph" w:customStyle="1" w:styleId="F6728A8C8FE846949AEB2FF65AEB6216">
    <w:name w:val="F6728A8C8FE846949AEB2FF65AEB6216"/>
    <w:rsid w:val="00E552EE"/>
    <w:pPr>
      <w:spacing w:after="300"/>
    </w:pPr>
    <w:rPr>
      <w:rFonts w:eastAsiaTheme="minorHAnsi"/>
    </w:rPr>
  </w:style>
  <w:style w:type="paragraph" w:customStyle="1" w:styleId="BEA67147CE724CAD885C9E3FE83014181">
    <w:name w:val="BEA67147CE724CAD885C9E3FE83014181"/>
    <w:rsid w:val="00E552EE"/>
    <w:pPr>
      <w:spacing w:after="300"/>
    </w:pPr>
    <w:rPr>
      <w:rFonts w:eastAsiaTheme="minorHAnsi"/>
    </w:rPr>
  </w:style>
  <w:style w:type="paragraph" w:customStyle="1" w:styleId="39175B33642D4DED9D8926E4DF1AD2541">
    <w:name w:val="39175B33642D4DED9D8926E4DF1AD2541"/>
    <w:rsid w:val="00E552EE"/>
    <w:pPr>
      <w:spacing w:after="960" w:line="240" w:lineRule="auto"/>
    </w:pPr>
    <w:rPr>
      <w:rFonts w:eastAsiaTheme="minorHAnsi"/>
    </w:rPr>
  </w:style>
  <w:style w:type="paragraph" w:customStyle="1" w:styleId="F53778AB019549CCBC755D2AD881F519">
    <w:name w:val="F53778AB019549CCBC755D2AD881F519"/>
    <w:rsid w:val="00E552EE"/>
    <w:pPr>
      <w:spacing w:after="300"/>
      <w:contextualSpacing/>
    </w:pPr>
    <w:rPr>
      <w:rFonts w:eastAsiaTheme="minorHAnsi"/>
    </w:rPr>
  </w:style>
  <w:style w:type="paragraph" w:customStyle="1" w:styleId="C370AF0B41D049D695C0B1E9B9A596D9">
    <w:name w:val="C370AF0B41D049D695C0B1E9B9A596D9"/>
    <w:rsid w:val="00E552EE"/>
    <w:pPr>
      <w:spacing w:after="300"/>
      <w:contextualSpacing/>
    </w:pPr>
    <w:rPr>
      <w:rFonts w:eastAsiaTheme="minorHAnsi"/>
    </w:rPr>
  </w:style>
  <w:style w:type="paragraph" w:customStyle="1" w:styleId="D0BEEDA5DC8547338C77B7A1F9D15C73">
    <w:name w:val="D0BEEDA5DC8547338C77B7A1F9D15C73"/>
    <w:rsid w:val="00E552EE"/>
    <w:pPr>
      <w:spacing w:after="300"/>
      <w:contextualSpacing/>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Personal Letterhead">
  <a:themeElements>
    <a:clrScheme name="Letterhead LH07">
      <a:dk1>
        <a:sysClr val="windowText" lastClr="000000"/>
      </a:dk1>
      <a:lt1>
        <a:sysClr val="window" lastClr="FFFFFF"/>
      </a:lt1>
      <a:dk2>
        <a:srgbClr val="000000"/>
      </a:dk2>
      <a:lt2>
        <a:srgbClr val="FFFFFF"/>
      </a:lt2>
      <a:accent1>
        <a:srgbClr val="262626"/>
      </a:accent1>
      <a:accent2>
        <a:srgbClr val="650707"/>
      </a:accent2>
      <a:accent3>
        <a:srgbClr val="E3E3E3"/>
      </a:accent3>
      <a:accent4>
        <a:srgbClr val="414141"/>
      </a:accent4>
      <a:accent5>
        <a:srgbClr val="E4CED0"/>
      </a:accent5>
      <a:accent6>
        <a:srgbClr val="FFFFFF"/>
      </a:accent6>
      <a:hlink>
        <a:srgbClr val="0070C0"/>
      </a:hlink>
      <a:folHlink>
        <a:srgbClr val="650707"/>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3C7D1-36AB-47E7-A3B0-E405BD39B16B}">
  <ds:schemaRefs>
    <ds:schemaRef ds:uri="http://schemas.microsoft.com/sharepoint/v3/contenttype/forms"/>
  </ds:schemaRefs>
</ds:datastoreItem>
</file>

<file path=customXml/itemProps2.xml><?xml version="1.0" encoding="utf-8"?>
<ds:datastoreItem xmlns:ds="http://schemas.openxmlformats.org/officeDocument/2006/customXml" ds:itemID="{AA37FF08-47D2-46D0-A375-997F519040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599BC-A88B-41D7-B8BD-8AEA913C7FF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8AECFB3-D578-42F9-B771-420BCD8041FD}">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23</TotalTime>
  <Pages>1</Pages>
  <Words>146</Words>
  <Characters>808</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VALERIE  CHARRY MORA</dc:creator>
  <cp:lastModifiedBy>Valerie Charry Mora</cp:lastModifiedBy>
  <cp:revision>2</cp:revision>
  <dcterms:created xsi:type="dcterms:W3CDTF">2026-06-16T23:34:00Z</dcterms:created>
  <dcterms:modified xsi:type="dcterms:W3CDTF">2026-06-16T23:45:00Z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